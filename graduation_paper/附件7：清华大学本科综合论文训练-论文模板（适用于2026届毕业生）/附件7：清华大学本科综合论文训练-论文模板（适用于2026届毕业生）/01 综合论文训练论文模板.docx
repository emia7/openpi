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506B6">
      <w:pPr>
        <w:pStyle w:val="16"/>
        <w:jc w:val="right"/>
      </w:pPr>
    </w:p>
    <w:p w14:paraId="1C2ECC65">
      <w:pPr>
        <w:pStyle w:val="160"/>
      </w:pPr>
      <w:bookmarkStart w:id="0" w:name="_Hlk180501739"/>
      <w:r>
        <w:drawing>
          <wp:inline distT="0" distB="0" distL="0" distR="0">
            <wp:extent cx="2499360" cy="9798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9360" cy="979982"/>
                    </a:xfrm>
                    <a:prstGeom prst="rect">
                      <a:avLst/>
                    </a:prstGeom>
                  </pic:spPr>
                </pic:pic>
              </a:graphicData>
            </a:graphic>
          </wp:inline>
        </w:drawing>
      </w:r>
    </w:p>
    <w:p w14:paraId="4A640E31">
      <w:pPr>
        <w:pStyle w:val="161"/>
      </w:pPr>
      <w:r>
        <w:rPr>
          <w:rFonts w:hint="eastAsia"/>
        </w:rPr>
        <w:t>综 合 论 文 训 练</w:t>
      </w:r>
    </w:p>
    <w:p w14:paraId="7B813CEC">
      <w:pPr>
        <w:pStyle w:val="162"/>
      </w:pPr>
    </w:p>
    <w:p w14:paraId="280B22BF">
      <w:pPr>
        <w:pStyle w:val="162"/>
      </w:pPr>
      <w:r>
        <w:rPr>
          <w:rFonts w:hint="eastAsia"/>
        </w:rPr>
        <w:t>本科生综合论文训练标题</w:t>
      </w:r>
    </w:p>
    <w:bookmarkEnd w:id="0"/>
    <w:p w14:paraId="51B49BD2">
      <w:pPr>
        <w:pStyle w:val="159"/>
        <w:rPr>
          <w:spacing w:val="320"/>
          <w:kern w:val="0"/>
        </w:rPr>
      </w:pPr>
    </w:p>
    <w:p w14:paraId="457A4029">
      <w:pPr>
        <w:pStyle w:val="159"/>
        <w:rPr>
          <w:spacing w:val="320"/>
          <w:kern w:val="0"/>
        </w:rPr>
      </w:pPr>
    </w:p>
    <w:p w14:paraId="06A75262">
      <w:pPr>
        <w:pStyle w:val="159"/>
        <w:jc w:val="both"/>
        <w:rPr>
          <w:spacing w:val="320"/>
          <w:kern w:val="0"/>
        </w:rPr>
      </w:pPr>
    </w:p>
    <w:tbl>
      <w:tblPr>
        <w:tblStyle w:val="9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87"/>
        <w:gridCol w:w="465"/>
        <w:gridCol w:w="3188"/>
      </w:tblGrid>
      <w:tr w14:paraId="0657C5C0">
        <w:trPr>
          <w:cantSplit/>
          <w:trHeight w:val="618" w:hRule="atLeast"/>
          <w:jc w:val="center"/>
        </w:trPr>
        <w:tc>
          <w:tcPr>
            <w:tcW w:w="1587" w:type="dxa"/>
            <w:vAlign w:val="center"/>
          </w:tcPr>
          <w:p w14:paraId="4D154174">
            <w:pPr>
              <w:jc w:val="center"/>
              <w:rPr>
                <w:rFonts w:ascii="仿宋" w:hAnsi="仿宋" w:eastAsia="仿宋"/>
                <w:sz w:val="32"/>
                <w:szCs w:val="32"/>
              </w:rPr>
            </w:pPr>
            <w:r>
              <w:rPr>
                <w:rFonts w:hint="eastAsia" w:ascii="仿宋" w:hAnsi="仿宋" w:eastAsia="仿宋"/>
                <w:sz w:val="32"/>
                <w:szCs w:val="32"/>
              </w:rPr>
              <w:t xml:space="preserve">系 </w:t>
            </w:r>
            <w:r>
              <w:rPr>
                <w:rFonts w:ascii="仿宋" w:hAnsi="仿宋" w:eastAsia="仿宋"/>
                <w:sz w:val="32"/>
                <w:szCs w:val="32"/>
              </w:rPr>
              <w:t xml:space="preserve">   </w:t>
            </w:r>
            <w:r>
              <w:rPr>
                <w:rFonts w:hint="eastAsia" w:ascii="仿宋" w:hAnsi="仿宋" w:eastAsia="仿宋"/>
                <w:sz w:val="32"/>
                <w:szCs w:val="32"/>
              </w:rPr>
              <w:t>别</w:t>
            </w:r>
          </w:p>
        </w:tc>
        <w:tc>
          <w:tcPr>
            <w:tcW w:w="465" w:type="dxa"/>
            <w:vAlign w:val="center"/>
          </w:tcPr>
          <w:p w14:paraId="437CD9CE">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27BC856F">
            <w:pPr>
              <w:jc w:val="center"/>
              <w:rPr>
                <w:rFonts w:ascii="仿宋" w:hAnsi="仿宋" w:eastAsia="仿宋"/>
                <w:sz w:val="32"/>
                <w:szCs w:val="32"/>
              </w:rPr>
            </w:pPr>
            <w:r>
              <w:rPr>
                <w:rFonts w:hint="eastAsia" w:ascii="仿宋" w:hAnsi="仿宋" w:eastAsia="仿宋"/>
                <w:sz w:val="32"/>
                <w:szCs w:val="32"/>
              </w:rPr>
              <w:t>××××</w:t>
            </w:r>
          </w:p>
        </w:tc>
      </w:tr>
      <w:tr w14:paraId="3BA12A33">
        <w:trPr>
          <w:cantSplit/>
          <w:trHeight w:val="618" w:hRule="atLeast"/>
          <w:jc w:val="center"/>
        </w:trPr>
        <w:tc>
          <w:tcPr>
            <w:tcW w:w="1587" w:type="dxa"/>
            <w:vAlign w:val="center"/>
          </w:tcPr>
          <w:p w14:paraId="704A02BB">
            <w:pPr>
              <w:jc w:val="center"/>
              <w:rPr>
                <w:rFonts w:ascii="仿宋" w:hAnsi="仿宋" w:eastAsia="仿宋"/>
                <w:sz w:val="32"/>
                <w:szCs w:val="32"/>
              </w:rPr>
            </w:pPr>
            <w:r>
              <w:rPr>
                <w:rFonts w:hint="eastAsia" w:ascii="仿宋" w:hAnsi="仿宋" w:eastAsia="仿宋"/>
                <w:sz w:val="32"/>
                <w:szCs w:val="32"/>
              </w:rPr>
              <w:t xml:space="preserve">专 </w:t>
            </w:r>
            <w:r>
              <w:rPr>
                <w:rFonts w:ascii="仿宋" w:hAnsi="仿宋" w:eastAsia="仿宋"/>
                <w:sz w:val="32"/>
                <w:szCs w:val="32"/>
              </w:rPr>
              <w:t xml:space="preserve">   </w:t>
            </w:r>
            <w:r>
              <w:rPr>
                <w:rFonts w:hint="eastAsia" w:ascii="仿宋" w:hAnsi="仿宋" w:eastAsia="仿宋"/>
                <w:sz w:val="32"/>
                <w:szCs w:val="32"/>
              </w:rPr>
              <w:t>业</w:t>
            </w:r>
          </w:p>
        </w:tc>
        <w:tc>
          <w:tcPr>
            <w:tcW w:w="465" w:type="dxa"/>
            <w:vAlign w:val="center"/>
          </w:tcPr>
          <w:p w14:paraId="6257B1AC">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5948097F">
            <w:pPr>
              <w:jc w:val="center"/>
              <w:rPr>
                <w:rFonts w:ascii="仿宋" w:hAnsi="仿宋" w:eastAsia="仿宋"/>
                <w:sz w:val="32"/>
                <w:szCs w:val="32"/>
              </w:rPr>
            </w:pPr>
            <w:r>
              <w:rPr>
                <w:rFonts w:hint="eastAsia" w:ascii="仿宋" w:hAnsi="仿宋" w:eastAsia="仿宋"/>
                <w:sz w:val="32"/>
                <w:szCs w:val="32"/>
              </w:rPr>
              <w:t>××××××××</w:t>
            </w:r>
          </w:p>
        </w:tc>
      </w:tr>
      <w:tr w14:paraId="0ED7E3AB">
        <w:trPr>
          <w:cantSplit/>
          <w:trHeight w:val="618" w:hRule="atLeast"/>
          <w:jc w:val="center"/>
        </w:trPr>
        <w:tc>
          <w:tcPr>
            <w:tcW w:w="1587" w:type="dxa"/>
            <w:vAlign w:val="center"/>
          </w:tcPr>
          <w:p w14:paraId="30DCB0EF">
            <w:pPr>
              <w:jc w:val="center"/>
              <w:rPr>
                <w:rFonts w:ascii="仿宋" w:hAnsi="仿宋" w:eastAsia="仿宋"/>
                <w:sz w:val="32"/>
                <w:szCs w:val="32"/>
              </w:rPr>
            </w:pPr>
            <w:r>
              <w:rPr>
                <w:rFonts w:hint="eastAsia" w:ascii="仿宋" w:hAnsi="仿宋" w:eastAsia="仿宋"/>
                <w:sz w:val="32"/>
                <w:szCs w:val="32"/>
              </w:rPr>
              <w:t xml:space="preserve">姓 </w:t>
            </w:r>
            <w:r>
              <w:rPr>
                <w:rFonts w:ascii="仿宋" w:hAnsi="仿宋" w:eastAsia="仿宋"/>
                <w:sz w:val="32"/>
                <w:szCs w:val="32"/>
              </w:rPr>
              <w:t xml:space="preserve">   </w:t>
            </w:r>
            <w:r>
              <w:rPr>
                <w:rFonts w:hint="eastAsia" w:ascii="仿宋" w:hAnsi="仿宋" w:eastAsia="仿宋"/>
                <w:sz w:val="32"/>
                <w:szCs w:val="32"/>
              </w:rPr>
              <w:t>名</w:t>
            </w:r>
          </w:p>
        </w:tc>
        <w:tc>
          <w:tcPr>
            <w:tcW w:w="465" w:type="dxa"/>
            <w:vAlign w:val="center"/>
          </w:tcPr>
          <w:p w14:paraId="1D7C8277">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4CA5C734">
            <w:pPr>
              <w:jc w:val="center"/>
              <w:rPr>
                <w:rFonts w:ascii="仿宋" w:hAnsi="仿宋" w:eastAsia="仿宋"/>
                <w:sz w:val="32"/>
                <w:szCs w:val="32"/>
              </w:rPr>
            </w:pPr>
            <w:r>
              <w:rPr>
                <w:rFonts w:hint="eastAsia" w:ascii="仿宋" w:hAnsi="仿宋" w:eastAsia="仿宋"/>
                <w:sz w:val="32"/>
                <w:szCs w:val="32"/>
              </w:rPr>
              <w:t>某 某 某</w:t>
            </w:r>
          </w:p>
        </w:tc>
      </w:tr>
      <w:tr w14:paraId="51CBD0F5">
        <w:trPr>
          <w:cantSplit/>
          <w:trHeight w:val="618" w:hRule="atLeast"/>
          <w:jc w:val="center"/>
        </w:trPr>
        <w:tc>
          <w:tcPr>
            <w:tcW w:w="1587" w:type="dxa"/>
            <w:vAlign w:val="center"/>
          </w:tcPr>
          <w:p w14:paraId="0B45DF6E">
            <w:pPr>
              <w:jc w:val="center"/>
              <w:rPr>
                <w:rFonts w:ascii="仿宋" w:hAnsi="仿宋" w:eastAsia="仿宋"/>
                <w:sz w:val="32"/>
                <w:szCs w:val="32"/>
              </w:rPr>
            </w:pPr>
            <w:r>
              <w:rPr>
                <w:rFonts w:hint="eastAsia" w:ascii="仿宋" w:hAnsi="仿宋" w:eastAsia="仿宋"/>
                <w:sz w:val="32"/>
                <w:szCs w:val="32"/>
              </w:rPr>
              <w:t>指导教师</w:t>
            </w:r>
          </w:p>
        </w:tc>
        <w:tc>
          <w:tcPr>
            <w:tcW w:w="465" w:type="dxa"/>
            <w:vAlign w:val="center"/>
          </w:tcPr>
          <w:p w14:paraId="12993D4E">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1BD1919C">
            <w:pPr>
              <w:jc w:val="center"/>
              <w:rPr>
                <w:rFonts w:ascii="仿宋" w:hAnsi="仿宋" w:eastAsia="仿宋"/>
                <w:sz w:val="32"/>
                <w:szCs w:val="32"/>
              </w:rPr>
            </w:pPr>
            <w:r>
              <w:rPr>
                <w:rFonts w:hint="eastAsia" w:ascii="仿宋" w:hAnsi="仿宋" w:eastAsia="仿宋"/>
                <w:sz w:val="32"/>
                <w:szCs w:val="32"/>
              </w:rPr>
              <w:t>某 某 某   教 授</w:t>
            </w:r>
          </w:p>
        </w:tc>
      </w:tr>
    </w:tbl>
    <w:p w14:paraId="3797C2A1">
      <w:pPr>
        <w:pStyle w:val="159"/>
        <w:jc w:val="both"/>
      </w:pPr>
    </w:p>
    <w:p w14:paraId="46FBBEBD">
      <w:pPr>
        <w:pStyle w:val="159"/>
        <w:jc w:val="both"/>
      </w:pPr>
    </w:p>
    <w:p w14:paraId="602B6D09">
      <w:pPr>
        <w:pStyle w:val="159"/>
      </w:pPr>
    </w:p>
    <w:p w14:paraId="70EF8DBC">
      <w:pPr>
        <w:pStyle w:val="159"/>
        <w:rPr>
          <w:rFonts w:ascii="宋体" w:hAnsi="宋体" w:eastAsia="宋体"/>
        </w:rPr>
      </w:pPr>
      <w:r>
        <w:rPr>
          <w:rFonts w:hint="eastAsia" w:ascii="宋体" w:hAnsi="宋体" w:eastAsia="宋体"/>
          <w:spacing w:val="10"/>
        </w:rPr>
        <w:t>二○二五年十</w:t>
      </w:r>
      <w:r>
        <w:rPr>
          <w:rFonts w:hint="eastAsia" w:ascii="宋体" w:hAnsi="宋体" w:eastAsia="宋体"/>
        </w:rPr>
        <w:t>月</w:t>
      </w:r>
    </w:p>
    <w:p w14:paraId="4880CEC8">
      <w:pPr>
        <w:pStyle w:val="159"/>
        <w:rPr>
          <w:rFonts w:ascii="宋体" w:hAnsi="宋体" w:eastAsia="宋体" w:cstheme="minorHAnsi"/>
          <w:sz w:val="24"/>
          <w:szCs w:val="21"/>
        </w:rPr>
      </w:pPr>
    </w:p>
    <w:p w14:paraId="0E1B4C64">
      <w:pPr>
        <w:pStyle w:val="159"/>
        <w:rPr>
          <w:rFonts w:ascii="宋体" w:hAnsi="宋体" w:eastAsia="宋体" w:cstheme="minorHAnsi"/>
          <w:sz w:val="24"/>
          <w:szCs w:val="21"/>
        </w:rPr>
        <w:sectPr>
          <w:footnotePr>
            <w:numFmt w:val="decimalEnclosedCircleChinese"/>
            <w:numRestart w:val="eachPage"/>
          </w:footnotePr>
          <w:endnotePr>
            <w:numFmt w:val="decimalEnclosedCircleChinese"/>
          </w:endnotePr>
          <w:pgSz w:w="11906" w:h="16838"/>
          <w:pgMar w:top="2155" w:right="1701" w:bottom="1814" w:left="1701" w:header="964" w:footer="851" w:gutter="113"/>
          <w:pgNumType w:fmt="upperRoman" w:start="1"/>
          <w:cols w:space="425" w:num="1"/>
          <w:docGrid w:linePitch="326" w:charSpace="0"/>
        </w:sectPr>
      </w:pPr>
    </w:p>
    <w:p w14:paraId="23AB209B">
      <w:pPr>
        <w:pStyle w:val="117"/>
      </w:pPr>
      <w:bookmarkStart w:id="1" w:name="_Hlk180660968"/>
      <w:r>
        <w:rPr>
          <w:rFonts w:hint="eastAsia"/>
        </w:rPr>
        <w:t>关于论文使用授权的说明</w:t>
      </w:r>
    </w:p>
    <w:bookmarkEnd w:id="1"/>
    <w:p w14:paraId="770E9247">
      <w:pPr>
        <w:spacing w:line="520" w:lineRule="exact"/>
        <w:ind w:firstLine="560" w:firstLineChars="200"/>
        <w:rPr>
          <w:sz w:val="28"/>
          <w:szCs w:val="28"/>
        </w:rPr>
      </w:pPr>
      <w:r>
        <w:rPr>
          <w:rFonts w:hint="eastAsia"/>
          <w:sz w:val="28"/>
          <w:szCs w:val="28"/>
        </w:rPr>
        <w:t>本人完全了解清华大学有关保留、使用</w:t>
      </w:r>
      <w:bookmarkStart w:id="2" w:name="_Hlk182294926"/>
      <w:r>
        <w:rPr>
          <w:rFonts w:hint="eastAsia"/>
          <w:sz w:val="28"/>
          <w:szCs w:val="28"/>
        </w:rPr>
        <w:t>综合论文训练</w:t>
      </w:r>
      <w:bookmarkEnd w:id="2"/>
      <w:r>
        <w:rPr>
          <w:rFonts w:hint="eastAsia"/>
          <w:sz w:val="28"/>
          <w:szCs w:val="28"/>
        </w:rPr>
        <w:t>论文的规定，即：学校有权保留论文的复印件，允许论文被查阅和借阅；学校可以公布论文的全部或部分内容，可以采用影印、缩印或其他复制手段保存论文。</w:t>
      </w:r>
    </w:p>
    <w:p w14:paraId="050EA1F0">
      <w:pPr>
        <w:spacing w:line="520" w:lineRule="exact"/>
        <w:ind w:firstLine="561" w:firstLineChars="200"/>
        <w:rPr>
          <w:rStyle w:val="92"/>
          <w:sz w:val="28"/>
          <w:szCs w:val="28"/>
        </w:rPr>
      </w:pPr>
    </w:p>
    <w:p w14:paraId="4D82ED6E">
      <w:pPr>
        <w:ind w:firstLine="561" w:firstLineChars="200"/>
        <w:rPr>
          <w:rStyle w:val="92"/>
          <w:sz w:val="28"/>
          <w:szCs w:val="28"/>
        </w:rPr>
      </w:pPr>
    </w:p>
    <w:p w14:paraId="1D671648">
      <w:pPr>
        <w:ind w:firstLine="560" w:firstLineChars="200"/>
        <w:rPr>
          <w:sz w:val="28"/>
          <w:szCs w:val="28"/>
        </w:rPr>
      </w:pPr>
    </w:p>
    <w:tbl>
      <w:tblPr>
        <w:tblStyle w:val="89"/>
        <w:tblW w:w="0" w:type="auto"/>
        <w:jc w:val="center"/>
        <w:tblLayout w:type="autofit"/>
        <w:tblCellMar>
          <w:top w:w="0" w:type="dxa"/>
          <w:left w:w="108" w:type="dxa"/>
          <w:bottom w:w="0" w:type="dxa"/>
          <w:right w:w="108" w:type="dxa"/>
        </w:tblCellMar>
      </w:tblPr>
      <w:tblGrid>
        <w:gridCol w:w="1696"/>
        <w:gridCol w:w="1866"/>
        <w:gridCol w:w="1678"/>
        <w:gridCol w:w="2077"/>
      </w:tblGrid>
      <w:tr w14:paraId="764D58F5">
        <w:trPr>
          <w:jc w:val="center"/>
        </w:trPr>
        <w:tc>
          <w:tcPr>
            <w:tcW w:w="1696" w:type="dxa"/>
            <w:shd w:val="clear" w:color="auto" w:fill="auto"/>
            <w:vAlign w:val="center"/>
          </w:tcPr>
          <w:p w14:paraId="4FE488D5">
            <w:pPr>
              <w:adjustRightInd/>
              <w:spacing w:before="120" w:line="360" w:lineRule="auto"/>
              <w:jc w:val="center"/>
              <w:rPr>
                <w:rFonts w:cs="Times New Roman"/>
              </w:rPr>
            </w:pPr>
            <w:bookmarkStart w:id="3" w:name="_Hlk181022780"/>
            <w:r>
              <w:rPr>
                <w:rFonts w:hint="eastAsia" w:cs="Times New Roman"/>
              </w:rPr>
              <w:t>作者签名：</w:t>
            </w:r>
          </w:p>
        </w:tc>
        <w:tc>
          <w:tcPr>
            <w:tcW w:w="1866" w:type="dxa"/>
            <w:shd w:val="clear" w:color="auto" w:fill="auto"/>
            <w:vAlign w:val="center"/>
          </w:tcPr>
          <w:p w14:paraId="0D624413">
            <w:pPr>
              <w:adjustRightInd/>
              <w:spacing w:before="120" w:line="360" w:lineRule="auto"/>
              <w:ind w:left="-240" w:leftChars="-100"/>
              <w:jc w:val="center"/>
              <w:rPr>
                <w:rFonts w:cs="Times New Roman"/>
              </w:rPr>
            </w:pPr>
          </w:p>
        </w:tc>
        <w:tc>
          <w:tcPr>
            <w:tcW w:w="1678" w:type="dxa"/>
            <w:shd w:val="clear" w:color="auto" w:fill="auto"/>
            <w:vAlign w:val="center"/>
          </w:tcPr>
          <w:p w14:paraId="09F88E80">
            <w:pPr>
              <w:adjustRightInd/>
              <w:spacing w:before="120" w:line="360" w:lineRule="auto"/>
              <w:jc w:val="center"/>
              <w:rPr>
                <w:rFonts w:cs="Times New Roman"/>
              </w:rPr>
            </w:pPr>
            <w:r>
              <w:rPr>
                <w:rFonts w:hint="eastAsia" w:cs="Times New Roman"/>
              </w:rPr>
              <w:t>导师签名：</w:t>
            </w:r>
          </w:p>
        </w:tc>
        <w:tc>
          <w:tcPr>
            <w:tcW w:w="2077" w:type="dxa"/>
            <w:shd w:val="clear" w:color="auto" w:fill="auto"/>
            <w:vAlign w:val="center"/>
          </w:tcPr>
          <w:p w14:paraId="1F7F6B8A">
            <w:pPr>
              <w:adjustRightInd/>
              <w:spacing w:before="120" w:line="360" w:lineRule="auto"/>
              <w:ind w:left="-240" w:leftChars="-100"/>
              <w:jc w:val="center"/>
              <w:rPr>
                <w:rFonts w:cs="Times New Roman"/>
              </w:rPr>
            </w:pPr>
          </w:p>
        </w:tc>
      </w:tr>
      <w:tr w14:paraId="2899AD43">
        <w:trPr>
          <w:jc w:val="center"/>
        </w:trPr>
        <w:tc>
          <w:tcPr>
            <w:tcW w:w="1696" w:type="dxa"/>
            <w:shd w:val="clear" w:color="auto" w:fill="auto"/>
            <w:vAlign w:val="center"/>
          </w:tcPr>
          <w:p w14:paraId="105AA851">
            <w:pPr>
              <w:adjustRightInd/>
              <w:spacing w:before="120" w:line="360" w:lineRule="auto"/>
              <w:jc w:val="center"/>
              <w:rPr>
                <w:rFonts w:cs="Times New Roman"/>
              </w:rPr>
            </w:pPr>
            <w:r>
              <w:rPr>
                <w:rFonts w:hint="eastAsia" w:cs="Times New Roman"/>
              </w:rPr>
              <w:t xml:space="preserve">日    </w:t>
            </w:r>
            <w:r>
              <w:rPr>
                <w:rFonts w:cs="Times New Roman"/>
              </w:rPr>
              <w:t xml:space="preserve">    </w:t>
            </w:r>
            <w:r>
              <w:rPr>
                <w:rFonts w:hint="eastAsia" w:cs="Times New Roman"/>
              </w:rPr>
              <w:t>期：</w:t>
            </w:r>
          </w:p>
        </w:tc>
        <w:tc>
          <w:tcPr>
            <w:tcW w:w="1866" w:type="dxa"/>
            <w:shd w:val="clear" w:color="auto" w:fill="auto"/>
            <w:vAlign w:val="center"/>
          </w:tcPr>
          <w:p w14:paraId="00F7E1E7">
            <w:pPr>
              <w:adjustRightInd/>
              <w:spacing w:before="120" w:line="360" w:lineRule="auto"/>
              <w:ind w:left="-240" w:leftChars="-100"/>
              <w:jc w:val="center"/>
              <w:rPr>
                <w:rFonts w:cs="Times New Roman"/>
              </w:rPr>
            </w:pPr>
          </w:p>
        </w:tc>
        <w:tc>
          <w:tcPr>
            <w:tcW w:w="1678" w:type="dxa"/>
            <w:shd w:val="clear" w:color="auto" w:fill="auto"/>
            <w:vAlign w:val="center"/>
          </w:tcPr>
          <w:p w14:paraId="245CA6E0">
            <w:pPr>
              <w:adjustRightInd/>
              <w:spacing w:before="120" w:line="360" w:lineRule="auto"/>
              <w:jc w:val="center"/>
              <w:rPr>
                <w:rFonts w:cs="Times New Roman"/>
              </w:rPr>
            </w:pPr>
            <w:r>
              <w:rPr>
                <w:rFonts w:hint="eastAsia" w:cs="Times New Roman"/>
              </w:rPr>
              <w:t xml:space="preserve">日    </w:t>
            </w:r>
            <w:r>
              <w:rPr>
                <w:rFonts w:cs="Times New Roman"/>
              </w:rPr>
              <w:t xml:space="preserve">    </w:t>
            </w:r>
            <w:r>
              <w:rPr>
                <w:rFonts w:hint="eastAsia" w:cs="Times New Roman"/>
              </w:rPr>
              <w:t>期：</w:t>
            </w:r>
          </w:p>
        </w:tc>
        <w:tc>
          <w:tcPr>
            <w:tcW w:w="2077" w:type="dxa"/>
            <w:shd w:val="clear" w:color="auto" w:fill="auto"/>
            <w:vAlign w:val="center"/>
          </w:tcPr>
          <w:p w14:paraId="117AA1B1">
            <w:pPr>
              <w:adjustRightInd/>
              <w:spacing w:before="120" w:line="360" w:lineRule="auto"/>
              <w:ind w:left="-240" w:leftChars="-100"/>
              <w:jc w:val="center"/>
              <w:rPr>
                <w:rFonts w:cs="Times New Roman"/>
              </w:rPr>
            </w:pPr>
          </w:p>
        </w:tc>
      </w:tr>
      <w:bookmarkEnd w:id="3"/>
    </w:tbl>
    <w:p w14:paraId="0E213CB8">
      <w:pPr>
        <w:widowControl/>
      </w:pPr>
    </w:p>
    <w:p w14:paraId="2C2322E1">
      <w:pPr>
        <w:sectPr>
          <w:footnotePr>
            <w:numFmt w:val="decimalEnclosedCircleChinese"/>
            <w:numRestart w:val="eachPage"/>
          </w:footnotePr>
          <w:endnotePr>
            <w:numFmt w:val="decimalEnclosedCircleChinese"/>
          </w:endnotePr>
          <w:pgSz w:w="11906" w:h="16838"/>
          <w:pgMar w:top="1701" w:right="1701" w:bottom="1701" w:left="1701" w:header="964" w:footer="851" w:gutter="0"/>
          <w:pgNumType w:fmt="upperRoman" w:start="1"/>
          <w:cols w:space="425" w:num="1"/>
          <w:docGrid w:linePitch="326" w:charSpace="0"/>
        </w:sectPr>
      </w:pPr>
    </w:p>
    <w:p w14:paraId="5AFDE8E1">
      <w:pPr>
        <w:pStyle w:val="187"/>
      </w:pPr>
      <w:r>
        <w:rPr>
          <w:rFonts w:hint="eastAsia"/>
        </w:rPr>
        <w:t xml:space="preserve">摘 </w:t>
      </w:r>
      <w:r>
        <w:t xml:space="preserve">   </w:t>
      </w:r>
      <w:r>
        <w:rPr>
          <w:rFonts w:hint="eastAsia"/>
        </w:rPr>
        <w:t>要</w:t>
      </w:r>
    </w:p>
    <w:p w14:paraId="1946C5C9">
      <w:pPr>
        <w:pStyle w:val="174"/>
        <w:widowControl w:val="0"/>
        <w:adjustRightInd/>
        <w:spacing w:line="400" w:lineRule="exact"/>
        <w:ind w:firstLine="480"/>
        <w:rPr>
          <w:spacing w:val="0"/>
        </w:rPr>
      </w:pPr>
      <w:r>
        <w:rPr>
          <w:rFonts w:hint="eastAsia"/>
          <w:spacing w:val="0"/>
        </w:rPr>
        <w:t>论文的摘要是对论文研究内容和成果的高度概括。摘要应对论文所研究的问题及其研究目的进行描述，对研究方法和过程进行简单介绍，对研究成果和所得结论进行概括。摘要应具有独立性和自明性，其内容应包含与论文全文同等量的</w:t>
      </w:r>
      <w:r>
        <w:rPr>
          <w:spacing w:val="0"/>
        </w:rPr>
        <w:t>主要信息。使读者即使不阅读全文，通过摘要就能了解论文的总体内容和主要成果。</w:t>
      </w:r>
    </w:p>
    <w:p w14:paraId="4B1E6658">
      <w:pPr>
        <w:pStyle w:val="174"/>
        <w:widowControl w:val="0"/>
        <w:spacing w:line="400" w:lineRule="exact"/>
        <w:ind w:firstLine="480"/>
      </w:pPr>
      <w:r>
        <w:rPr>
          <w:spacing w:val="0"/>
        </w:rPr>
        <w:t>论文摘要的书写应力求精确、简明。切忌写成对论文书写内容进行提要的形式，尤其要避免</w:t>
      </w:r>
      <w:r>
        <w:rPr>
          <w:rFonts w:hint="eastAsia"/>
          <w:spacing w:val="0"/>
        </w:rPr>
        <w:t>“</w:t>
      </w:r>
      <w:r>
        <w:rPr>
          <w:spacing w:val="0"/>
        </w:rPr>
        <w:t>第1章</w:t>
      </w:r>
      <w:r>
        <w:t>……；第2章……；……</w:t>
      </w:r>
      <w:r>
        <w:rPr>
          <w:rFonts w:hint="eastAsia"/>
          <w:spacing w:val="0"/>
        </w:rPr>
        <w:t>”</w:t>
      </w:r>
      <w:r>
        <w:t>这种或类似的陈述方式。</w:t>
      </w:r>
    </w:p>
    <w:p w14:paraId="54D9B4AF">
      <w:pPr>
        <w:pStyle w:val="174"/>
        <w:widowControl w:val="0"/>
        <w:spacing w:line="400" w:lineRule="exact"/>
        <w:ind w:firstLine="538" w:firstLineChars="207"/>
      </w:pPr>
      <w:r>
        <w:t>关键词是为了文献标引工作、用以表示全文主要内容信息的单词或术语。</w:t>
      </w:r>
      <w:r>
        <w:rPr>
          <w:rFonts w:hint="eastAsia"/>
        </w:rPr>
        <w:t>每篇论文应选取3~</w:t>
      </w:r>
      <w:r>
        <w:t>5个关键词，每个关键词中间用分号分隔</w:t>
      </w:r>
      <w:r>
        <w:rPr>
          <w:rFonts w:hint="eastAsia"/>
        </w:rPr>
        <w:t>。</w:t>
      </w:r>
    </w:p>
    <w:p w14:paraId="2CE6C821">
      <w:pPr>
        <w:pStyle w:val="174"/>
        <w:widowControl w:val="0"/>
        <w:spacing w:line="400" w:lineRule="exact"/>
        <w:ind w:firstLine="538" w:firstLineChars="207"/>
      </w:pPr>
    </w:p>
    <w:p w14:paraId="17A65464">
      <w:pPr>
        <w:spacing w:line="400" w:lineRule="exact"/>
        <w:textAlignment w:val="baseline"/>
        <w:rPr>
          <w:rFonts w:eastAsia="黑体" w:cs="Times New Roman"/>
          <w:spacing w:val="10"/>
          <w:kern w:val="0"/>
          <w:szCs w:val="20"/>
        </w:rPr>
      </w:pPr>
      <w:r>
        <w:rPr>
          <w:rFonts w:hint="eastAsia" w:ascii="黑体" w:eastAsia="黑体" w:cs="Times New Roman"/>
          <w:spacing w:val="10"/>
          <w:kern w:val="0"/>
          <w:szCs w:val="20"/>
        </w:rPr>
        <w:t>关键词：</w:t>
      </w:r>
      <w:r>
        <w:rPr>
          <w:rFonts w:cs="Times New Roman"/>
          <w:spacing w:val="10"/>
          <w:kern w:val="0"/>
          <w:szCs w:val="20"/>
        </w:rPr>
        <w:t>关键词1；关键词2；关键词3；关键词4；关键词5</w:t>
      </w:r>
    </w:p>
    <w:p w14:paraId="6477A7BE">
      <w:pPr>
        <w:ind w:firstLine="480"/>
      </w:pPr>
    </w:p>
    <w:p w14:paraId="63004423">
      <w:pPr>
        <w:ind w:firstLine="199" w:firstLineChars="83"/>
        <w:sectPr>
          <w:headerReference r:id="rId5" w:type="default"/>
          <w:footerReference r:id="rId6" w:type="default"/>
          <w:footnotePr>
            <w:numFmt w:val="decimalEnclosedCircleChinese"/>
            <w:numRestart w:val="eachPage"/>
          </w:footnotePr>
          <w:endnotePr>
            <w:numFmt w:val="decimalEnclosedCircleChinese"/>
          </w:endnotePr>
          <w:pgSz w:w="11906" w:h="16838"/>
          <w:pgMar w:top="1701" w:right="1701" w:bottom="1701" w:left="1701" w:header="1701" w:footer="851" w:gutter="0"/>
          <w:pgNumType w:fmt="upperRoman" w:start="1"/>
          <w:cols w:space="425" w:num="1"/>
          <w:docGrid w:linePitch="326" w:charSpace="0"/>
        </w:sectPr>
      </w:pPr>
    </w:p>
    <w:p w14:paraId="1C42DB51">
      <w:pPr>
        <w:pStyle w:val="187"/>
      </w:pPr>
      <w:r>
        <w:t>Abstract</w:t>
      </w:r>
    </w:p>
    <w:p w14:paraId="5BB3A02A">
      <w:pPr>
        <w:pStyle w:val="174"/>
        <w:widowControl w:val="0"/>
        <w:spacing w:line="400" w:lineRule="exact"/>
        <w:ind w:firstLine="480"/>
        <w:rPr>
          <w:spacing w:val="0"/>
        </w:rPr>
      </w:pPr>
      <w:r>
        <w:rPr>
          <w:rFonts w:hint="eastAsia"/>
          <w:spacing w:val="0"/>
        </w:rPr>
        <w:t>An abstract of a dissertation is a summary and extraction of research work and contributions. Included in an abstract should be description of research topic and research objective</w:t>
      </w:r>
      <w:r>
        <w:rPr>
          <w:spacing w:val="0"/>
        </w:rPr>
        <w:t xml:space="preserve">, </w:t>
      </w:r>
      <w:r>
        <w:rPr>
          <w:rFonts w:hint="eastAsia"/>
          <w:spacing w:val="0"/>
        </w:rPr>
        <w:t xml:space="preserve">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w:t>
      </w:r>
      <w:r>
        <w:rPr>
          <w:spacing w:val="0"/>
        </w:rPr>
        <w:t>dissertation</w:t>
      </w:r>
      <w:r>
        <w:rPr>
          <w:rFonts w:hint="eastAsia"/>
          <w:spacing w:val="0"/>
        </w:rPr>
        <w:t xml:space="preserve"> are conveyed without reading the dissertation. </w:t>
      </w:r>
    </w:p>
    <w:p w14:paraId="15145A01">
      <w:pPr>
        <w:pStyle w:val="174"/>
        <w:widowControl w:val="0"/>
        <w:spacing w:line="400" w:lineRule="exact"/>
        <w:ind w:firstLine="480"/>
        <w:rPr>
          <w:spacing w:val="0"/>
        </w:rPr>
      </w:pPr>
      <w:r>
        <w:rPr>
          <w:rFonts w:hint="eastAsia"/>
          <w:spacing w:val="0"/>
        </w:rPr>
        <w:t xml:space="preserve">An abstract should be concise and to the point. It is a misunderstanding to make an abstract an outline of the dissertation and words </w:t>
      </w:r>
      <w:r>
        <w:rPr>
          <w:spacing w:val="0"/>
        </w:rPr>
        <w:t>“</w:t>
      </w:r>
      <w:r>
        <w:rPr>
          <w:rFonts w:hint="eastAsia"/>
          <w:spacing w:val="0"/>
        </w:rPr>
        <w:t>the first chapter</w:t>
      </w:r>
      <w:r>
        <w:rPr>
          <w:spacing w:val="0"/>
        </w:rPr>
        <w:t>”</w:t>
      </w:r>
      <w:r>
        <w:rPr>
          <w:rFonts w:hint="eastAsia"/>
          <w:spacing w:val="0"/>
        </w:rPr>
        <w:t xml:space="preserve">, </w:t>
      </w:r>
      <w:r>
        <w:rPr>
          <w:spacing w:val="0"/>
        </w:rPr>
        <w:t>“</w:t>
      </w:r>
      <w:r>
        <w:rPr>
          <w:rFonts w:hint="eastAsia"/>
          <w:spacing w:val="0"/>
        </w:rPr>
        <w:t>the second chapter</w:t>
      </w:r>
      <w:r>
        <w:rPr>
          <w:spacing w:val="0"/>
        </w:rPr>
        <w:t>”</w:t>
      </w:r>
      <w:r>
        <w:rPr>
          <w:rFonts w:hint="eastAsia"/>
          <w:spacing w:val="0"/>
        </w:rPr>
        <w:t xml:space="preserve"> and the like should be avoided in the abstract. </w:t>
      </w:r>
    </w:p>
    <w:p w14:paraId="48CD9DAC">
      <w:pPr>
        <w:pStyle w:val="174"/>
        <w:widowControl w:val="0"/>
        <w:spacing w:line="400" w:lineRule="exact"/>
        <w:ind w:firstLine="480"/>
        <w:rPr>
          <w:spacing w:val="0"/>
        </w:rPr>
      </w:pPr>
      <w:r>
        <w:rPr>
          <w:rFonts w:hint="eastAsia"/>
          <w:spacing w:val="0"/>
        </w:rPr>
        <w:t xml:space="preserve">Keywords are terms used in a </w:t>
      </w:r>
      <w:r>
        <w:rPr>
          <w:spacing w:val="0"/>
        </w:rPr>
        <w:t>dissertation</w:t>
      </w:r>
      <w:r>
        <w:rPr>
          <w:rFonts w:hint="eastAsia"/>
          <w:spacing w:val="0"/>
        </w:rPr>
        <w:t xml:space="preserve"> for indexing, reflecting core information of </w:t>
      </w:r>
      <w:r>
        <w:rPr>
          <w:spacing w:val="0"/>
        </w:rPr>
        <w:t>the</w:t>
      </w:r>
      <w:r>
        <w:rPr>
          <w:rFonts w:hint="eastAsia"/>
          <w:spacing w:val="0"/>
        </w:rPr>
        <w:t xml:space="preserve"> dissertation.</w:t>
      </w:r>
      <w:r>
        <w:rPr>
          <w:spacing w:val="0"/>
        </w:rPr>
        <w:t xml:space="preserve"> The number of keywords should be between 3 and 5, </w:t>
      </w:r>
      <w:r>
        <w:rPr>
          <w:rFonts w:hint="eastAsia"/>
          <w:spacing w:val="0"/>
        </w:rPr>
        <w:t xml:space="preserve">with semi-colons used in between to separate one another. </w:t>
      </w:r>
    </w:p>
    <w:p w14:paraId="1326AA00">
      <w:pPr>
        <w:pStyle w:val="174"/>
        <w:widowControl w:val="0"/>
        <w:spacing w:line="400" w:lineRule="exact"/>
        <w:ind w:firstLine="500"/>
      </w:pPr>
    </w:p>
    <w:p w14:paraId="192CBD42">
      <w:pPr>
        <w:pStyle w:val="174"/>
        <w:widowControl w:val="0"/>
        <w:spacing w:line="400" w:lineRule="exact"/>
        <w:ind w:firstLine="0" w:firstLineChars="0"/>
        <w:sectPr>
          <w:headerReference r:id="rId7" w:type="default"/>
          <w:footerReference r:id="rId8" w:type="default"/>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r>
        <w:rPr>
          <w:b/>
        </w:rPr>
        <w:t xml:space="preserve">Keywords: </w:t>
      </w:r>
      <w:r>
        <w:rPr>
          <w:rFonts w:hint="eastAsia"/>
        </w:rPr>
        <w:t>keyword 1</w:t>
      </w:r>
      <w:r>
        <w:t xml:space="preserve">; </w:t>
      </w:r>
      <w:r>
        <w:rPr>
          <w:rFonts w:hint="eastAsia"/>
        </w:rPr>
        <w:t>keyword 2</w:t>
      </w:r>
      <w:r>
        <w:t xml:space="preserve">; </w:t>
      </w:r>
      <w:r>
        <w:rPr>
          <w:rFonts w:hint="eastAsia"/>
        </w:rPr>
        <w:t>keyword 3</w:t>
      </w:r>
      <w:r>
        <w:t xml:space="preserve">; </w:t>
      </w:r>
      <w:r>
        <w:rPr>
          <w:rFonts w:hint="eastAsia"/>
        </w:rPr>
        <w:t>keyword 4</w:t>
      </w:r>
      <w:r>
        <w:t xml:space="preserve">; </w:t>
      </w:r>
      <w:r>
        <w:rPr>
          <w:rFonts w:hint="eastAsia"/>
        </w:rPr>
        <w:t>keyword</w:t>
      </w:r>
      <w:r>
        <w:t xml:space="preserve"> 5</w:t>
      </w:r>
    </w:p>
    <w:sdt>
      <w:sdtPr>
        <w:rPr>
          <w:rFonts w:ascii="Times New Roman" w:hAnsi="Times New Roman" w:eastAsia="宋体" w:cstheme="minorBidi"/>
          <w:bCs w:val="0"/>
          <w:kern w:val="2"/>
          <w:sz w:val="24"/>
          <w:szCs w:val="24"/>
          <w:lang w:val="zh-CN"/>
        </w:rPr>
        <w:id w:val="1149483480"/>
        <w:docPartObj>
          <w:docPartGallery w:val="Table of Contents"/>
          <w:docPartUnique/>
        </w:docPartObj>
      </w:sdtPr>
      <w:sdtEndPr>
        <w:rPr>
          <w:rFonts w:ascii="Times New Roman" w:hAnsi="Times New Roman" w:eastAsia="宋体" w:cstheme="minorBidi"/>
          <w:b/>
          <w:bCs w:val="0"/>
          <w:kern w:val="2"/>
          <w:sz w:val="24"/>
          <w:szCs w:val="24"/>
          <w:lang w:val="zh-CN"/>
        </w:rPr>
      </w:sdtEndPr>
      <w:sdtContent>
        <w:p w14:paraId="74D972DB">
          <w:pPr>
            <w:pStyle w:val="104"/>
            <w:rPr>
              <w:rStyle w:val="102"/>
              <w:bCs w:val="0"/>
            </w:rPr>
          </w:pPr>
          <w:r>
            <w:rPr>
              <w:rStyle w:val="102"/>
              <w:bCs w:val="0"/>
            </w:rPr>
            <w:t>目</w:t>
          </w:r>
          <w:r>
            <w:rPr>
              <w:rStyle w:val="102"/>
              <w:rFonts w:hint="eastAsia"/>
              <w:bCs w:val="0"/>
            </w:rPr>
            <w:t xml:space="preserve"> </w:t>
          </w:r>
          <w:r>
            <w:rPr>
              <w:rStyle w:val="102"/>
              <w:bCs w:val="0"/>
            </w:rPr>
            <w:t xml:space="preserve"> 录</w:t>
          </w:r>
        </w:p>
        <w:p w14:paraId="2051FEC8">
          <w:pPr>
            <w:pStyle w:val="47"/>
            <w:tabs>
              <w:tab w:val="right" w:leader="dot" w:pos="8504"/>
              <w:tab w:val="clear" w:pos="8381"/>
            </w:tabs>
          </w:pPr>
          <w:r>
            <w:fldChar w:fldCharType="begin"/>
          </w:r>
          <w:r>
            <w:instrText xml:space="preserve"> TOC \o "1-3" \h \z \u </w:instrText>
          </w:r>
          <w:r>
            <w:fldChar w:fldCharType="separate"/>
          </w:r>
          <w:r>
            <w:fldChar w:fldCharType="begin"/>
          </w:r>
          <w:r>
            <w:instrText xml:space="preserve"> HYPERLINK \l _Toc537363885 </w:instrText>
          </w:r>
          <w: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第1章 </w:t>
          </w:r>
          <w:r>
            <w:rPr>
              <w:rFonts w:hint="eastAsia"/>
            </w:rPr>
            <w:t xml:space="preserve">引 </w:t>
          </w:r>
          <w:r>
            <w:t xml:space="preserve">   </w:t>
          </w:r>
          <w:r>
            <w:rPr>
              <w:rFonts w:hint="eastAsia"/>
            </w:rPr>
            <w:t>言</w:t>
          </w:r>
          <w:r>
            <w:tab/>
          </w:r>
          <w:r>
            <w:fldChar w:fldCharType="begin"/>
          </w:r>
          <w:r>
            <w:instrText xml:space="preserve"> PAGEREF _Toc537363885 \h </w:instrText>
          </w:r>
          <w:r>
            <w:fldChar w:fldCharType="separate"/>
          </w:r>
          <w:r>
            <w:t>1</w:t>
          </w:r>
          <w:r>
            <w:fldChar w:fldCharType="end"/>
          </w:r>
          <w:r>
            <w:fldChar w:fldCharType="end"/>
          </w:r>
        </w:p>
        <w:p w14:paraId="5C0622D1">
          <w:pPr>
            <w:pStyle w:val="46"/>
            <w:tabs>
              <w:tab w:val="right" w:leader="dot" w:pos="8504"/>
              <w:tab w:val="clear" w:pos="8381"/>
            </w:tabs>
          </w:pPr>
          <w:r>
            <w:rPr>
              <w:bCs/>
              <w:lang w:val="zh-CN"/>
            </w:rPr>
            <w:fldChar w:fldCharType="begin"/>
          </w:r>
          <w:r>
            <w:rPr>
              <w:bCs/>
              <w:lang w:val="zh-CN"/>
            </w:rPr>
            <w:instrText xml:space="preserve"> HYPERLINK \l _Toc1306079560 </w:instrText>
          </w:r>
          <w:r>
            <w:rPr>
              <w:bCs/>
              <w:lang w:val="zh-CN"/>
            </w:rPr>
            <w:fldChar w:fldCharType="separate"/>
          </w:r>
          <w:r>
            <w:rPr>
              <w:rFonts w:hint="default" w:ascii="Arial" w:hAnsi="Arial" w:eastAsia="宋体"/>
            </w:rPr>
            <w:t xml:space="preserve">1.1 </w:t>
          </w:r>
          <w:r>
            <w:rPr>
              <w:rFonts w:hint="eastAsia" w:ascii="Arial" w:hAnsi="Arial"/>
              <w:lang w:val="en-US" w:eastAsia="zh-CN"/>
            </w:rPr>
            <w:t>研究背景与挑战</w:t>
          </w:r>
          <w:r>
            <w:tab/>
          </w:r>
          <w:r>
            <w:fldChar w:fldCharType="begin"/>
          </w:r>
          <w:r>
            <w:instrText xml:space="preserve"> PAGEREF _Toc1306079560 \h </w:instrText>
          </w:r>
          <w:r>
            <w:fldChar w:fldCharType="separate"/>
          </w:r>
          <w:r>
            <w:t>1</w:t>
          </w:r>
          <w:r>
            <w:fldChar w:fldCharType="end"/>
          </w:r>
          <w:r>
            <w:rPr>
              <w:bCs/>
              <w:lang w:val="zh-CN"/>
            </w:rPr>
            <w:fldChar w:fldCharType="end"/>
          </w:r>
        </w:p>
        <w:p w14:paraId="20DAB31B">
          <w:pPr>
            <w:pStyle w:val="45"/>
            <w:tabs>
              <w:tab w:val="right" w:leader="dot" w:pos="8504"/>
              <w:tab w:val="clear" w:pos="8381"/>
            </w:tabs>
          </w:pPr>
          <w:r>
            <w:rPr>
              <w:bCs/>
              <w:lang w:val="zh-CN"/>
            </w:rPr>
            <w:fldChar w:fldCharType="begin"/>
          </w:r>
          <w:r>
            <w:rPr>
              <w:bCs/>
              <w:lang w:val="zh-CN"/>
            </w:rPr>
            <w:instrText xml:space="preserve"> HYPERLINK \l _Toc1848808933 </w:instrText>
          </w:r>
          <w:r>
            <w:rPr>
              <w:bCs/>
              <w:lang w:val="zh-CN"/>
            </w:rPr>
            <w:fldChar w:fldCharType="separate"/>
          </w:r>
          <w:r>
            <w:rPr>
              <w:rFonts w:hint="default" w:ascii="Arial" w:hAnsi="Arial" w:eastAsia="宋体"/>
            </w:rPr>
            <w:t xml:space="preserve">1.1.1 </w:t>
          </w:r>
          <w:r>
            <w:rPr>
              <w:rFonts w:hint="eastAsia"/>
            </w:rPr>
            <w:t>二级节标题第一条</w:t>
          </w:r>
          <w:r>
            <w:tab/>
          </w:r>
          <w:r>
            <w:fldChar w:fldCharType="begin"/>
          </w:r>
          <w:r>
            <w:instrText xml:space="preserve"> PAGEREF _Toc1848808933 \h </w:instrText>
          </w:r>
          <w:r>
            <w:fldChar w:fldCharType="separate"/>
          </w:r>
          <w:r>
            <w:t>1</w:t>
          </w:r>
          <w:r>
            <w:fldChar w:fldCharType="end"/>
          </w:r>
          <w:r>
            <w:rPr>
              <w:bCs/>
              <w:lang w:val="zh-CN"/>
            </w:rPr>
            <w:fldChar w:fldCharType="end"/>
          </w:r>
        </w:p>
        <w:p w14:paraId="5B76B17D">
          <w:pPr>
            <w:pStyle w:val="45"/>
            <w:tabs>
              <w:tab w:val="right" w:leader="dot" w:pos="8504"/>
              <w:tab w:val="clear" w:pos="8381"/>
            </w:tabs>
            <w:rPr>
              <w:rFonts w:hint="eastAsia"/>
            </w:rPr>
          </w:pPr>
          <w:r>
            <w:rPr>
              <w:bCs/>
              <w:lang w:val="zh-CN"/>
            </w:rPr>
            <w:fldChar w:fldCharType="begin"/>
          </w:r>
          <w:r>
            <w:rPr>
              <w:bCs/>
              <w:lang w:val="zh-CN"/>
            </w:rPr>
            <w:instrText xml:space="preserve"> HYPERLINK \l _Toc990848488 </w:instrText>
          </w:r>
          <w:r>
            <w:rPr>
              <w:bCs/>
              <w:lang w:val="zh-CN"/>
            </w:rPr>
            <w:fldChar w:fldCharType="separate"/>
          </w:r>
          <w:r>
            <w:rPr>
              <w:rFonts w:hint="default" w:ascii="Arial" w:hAnsi="Arial" w:eastAsia="宋体"/>
            </w:rPr>
            <w:t xml:space="preserve">1.1.2 </w:t>
          </w:r>
          <w:r>
            <w:rPr>
              <w:rFonts w:hint="eastAsia"/>
            </w:rPr>
            <w:t>二级节标题第二条</w:t>
          </w:r>
        </w:p>
        <w:p w14:paraId="79EF6711">
          <w:pPr>
            <w:pStyle w:val="45"/>
            <w:tabs>
              <w:tab w:val="right" w:leader="dot" w:pos="8504"/>
              <w:tab w:val="clear" w:pos="8381"/>
            </w:tabs>
            <w:ind w:left="0" w:leftChars="0" w:firstLine="240" w:firstLineChars="100"/>
            <w:rPr>
              <w:bCs/>
              <w:lang w:val="zh-CN"/>
            </w:rPr>
          </w:pPr>
          <w:r>
            <w:rPr>
              <w:rFonts w:hint="default"/>
              <w:lang w:val="en-US"/>
            </w:rPr>
            <w:t xml:space="preserve">1.2 </w:t>
          </w:r>
          <w:r>
            <w:rPr>
              <w:rFonts w:hint="eastAsia"/>
              <w:lang w:val="en-US" w:eastAsia="zh-CN"/>
            </w:rPr>
            <w:t>研究现状</w:t>
          </w:r>
          <w:r>
            <w:tab/>
          </w:r>
          <w:r>
            <w:fldChar w:fldCharType="begin"/>
          </w:r>
          <w:r>
            <w:instrText xml:space="preserve"> PAGEREF _Toc990848488 \h </w:instrText>
          </w:r>
          <w:r>
            <w:fldChar w:fldCharType="separate"/>
          </w:r>
          <w:r>
            <w:t>1</w:t>
          </w:r>
          <w:r>
            <w:fldChar w:fldCharType="end"/>
          </w:r>
          <w:r>
            <w:rPr>
              <w:bCs/>
              <w:lang w:val="zh-CN"/>
            </w:rPr>
            <w:fldChar w:fldCharType="end"/>
          </w:r>
        </w:p>
        <w:p w14:paraId="2FBFEECE">
          <w:pPr>
            <w:pStyle w:val="45"/>
            <w:tabs>
              <w:tab w:val="right" w:leader="dot" w:pos="8504"/>
              <w:tab w:val="clear" w:pos="8381"/>
            </w:tabs>
            <w:ind w:left="0" w:leftChars="0" w:firstLine="240" w:firstLineChars="100"/>
            <w:rPr>
              <w:rFonts w:hint="eastAsia"/>
              <w:bCs/>
              <w:lang w:val="en-US" w:eastAsia="zh-CN"/>
            </w:rPr>
          </w:pPr>
          <w:r>
            <w:rPr>
              <w:rFonts w:hint="eastAsia"/>
              <w:bCs/>
              <w:lang w:val="en-US" w:eastAsia="zh-CN"/>
            </w:rPr>
            <w:t>1.3 研究内容</w:t>
          </w:r>
        </w:p>
        <w:p w14:paraId="1B958222">
          <w:pPr>
            <w:pStyle w:val="45"/>
            <w:tabs>
              <w:tab w:val="right" w:leader="dot" w:pos="8504"/>
              <w:tab w:val="clear" w:pos="8381"/>
            </w:tabs>
            <w:ind w:left="0" w:leftChars="0" w:firstLine="240" w:firstLineChars="100"/>
            <w:rPr>
              <w:rFonts w:hint="eastAsia"/>
              <w:bCs/>
              <w:lang w:val="en-US" w:eastAsia="zh-CN"/>
            </w:rPr>
          </w:pPr>
          <w:r>
            <w:rPr>
              <w:rFonts w:hint="eastAsia"/>
              <w:bCs/>
              <w:lang w:val="en-US" w:eastAsia="zh-CN"/>
            </w:rPr>
            <w:t>1.4 章节安排</w:t>
          </w:r>
        </w:p>
        <w:p w14:paraId="43FDEA32">
          <w:pPr>
            <w:pStyle w:val="45"/>
            <w:tabs>
              <w:tab w:val="right" w:leader="dot" w:pos="8504"/>
              <w:tab w:val="clear" w:pos="8381"/>
            </w:tabs>
            <w:ind w:left="0" w:leftChars="0" w:firstLine="0" w:firstLineChars="0"/>
            <w:rPr>
              <w:rFonts w:hint="eastAsia"/>
              <w:bCs/>
              <w:lang w:val="en-US" w:eastAsia="zh-CN"/>
            </w:rPr>
          </w:pPr>
          <w:r>
            <w:rPr>
              <w:rFonts w:hint="eastAsia"/>
              <w:bCs/>
              <w:lang w:val="en-US" w:eastAsia="zh-CN"/>
            </w:rPr>
            <w:t>第2章 相关工作</w:t>
          </w:r>
        </w:p>
        <w:p w14:paraId="0A32319E">
          <w:pPr>
            <w:pStyle w:val="45"/>
            <w:tabs>
              <w:tab w:val="right" w:leader="dot" w:pos="8504"/>
              <w:tab w:val="clear" w:pos="8381"/>
            </w:tabs>
            <w:ind w:left="0" w:leftChars="0" w:firstLine="0" w:firstLineChars="0"/>
            <w:rPr>
              <w:rFonts w:hint="default"/>
              <w:bCs/>
              <w:lang w:val="en-US" w:eastAsia="zh-CN"/>
            </w:rPr>
          </w:pPr>
          <w:r>
            <w:rPr>
              <w:rFonts w:hint="eastAsia"/>
              <w:bCs/>
              <w:lang w:val="en-US" w:eastAsia="zh-CN"/>
            </w:rPr>
            <w:t xml:space="preserve">    2.1 </w:t>
          </w:r>
          <w:r>
            <w:rPr>
              <w:rFonts w:hint="eastAsia"/>
              <w:bCs/>
              <w:lang w:val="en-US" w:eastAsia="zh-CN"/>
            </w:rPr>
            <w:tab/>
          </w:r>
        </w:p>
        <w:p w14:paraId="28DEEC58">
          <w:pPr>
            <w:pStyle w:val="47"/>
            <w:tabs>
              <w:tab w:val="right" w:leader="dot" w:pos="8504"/>
              <w:tab w:val="clear" w:pos="8381"/>
            </w:tabs>
            <w:rPr>
              <w:bCs/>
              <w:lang w:val="zh-CN"/>
            </w:rPr>
          </w:pPr>
        </w:p>
        <w:p w14:paraId="5E1E5E41">
          <w:pPr>
            <w:pStyle w:val="47"/>
            <w:tabs>
              <w:tab w:val="right" w:leader="dot" w:pos="8504"/>
              <w:tab w:val="clear" w:pos="8381"/>
            </w:tabs>
            <w:rPr>
              <w:bCs/>
              <w:lang w:val="zh-CN"/>
            </w:rPr>
          </w:pPr>
        </w:p>
        <w:p w14:paraId="6EBE920F">
          <w:pPr>
            <w:pStyle w:val="47"/>
            <w:tabs>
              <w:tab w:val="right" w:leader="dot" w:pos="8504"/>
              <w:tab w:val="clear" w:pos="8381"/>
            </w:tabs>
            <w:rPr>
              <w:rFonts w:hint="default"/>
              <w:bCs/>
              <w:lang w:val="en-US" w:eastAsia="zh-CN"/>
            </w:rPr>
          </w:pPr>
          <w:r>
            <w:rPr>
              <w:rFonts w:hint="eastAsia"/>
              <w:bCs/>
              <w:lang w:val="en-US" w:eastAsia="zh-CN"/>
            </w:rPr>
            <w:t>第3章 ：研究内容一</w:t>
          </w:r>
        </w:p>
        <w:p w14:paraId="7072EB3A">
          <w:pPr>
            <w:pStyle w:val="47"/>
            <w:tabs>
              <w:tab w:val="right" w:leader="dot" w:pos="8504"/>
              <w:tab w:val="clear" w:pos="8381"/>
            </w:tabs>
            <w:rPr>
              <w:rFonts w:hint="eastAsia"/>
              <w:bCs/>
              <w:lang w:val="en-US" w:eastAsia="zh-CN"/>
            </w:rPr>
          </w:pPr>
        </w:p>
        <w:p w14:paraId="20472110">
          <w:pPr>
            <w:pStyle w:val="47"/>
            <w:tabs>
              <w:tab w:val="right" w:leader="dot" w:pos="8504"/>
              <w:tab w:val="clear" w:pos="8381"/>
            </w:tabs>
            <w:rPr>
              <w:rFonts w:hint="eastAsia"/>
              <w:bCs/>
              <w:lang w:val="en-US" w:eastAsia="zh-CN"/>
            </w:rPr>
          </w:pPr>
          <w:r>
            <w:rPr>
              <w:rFonts w:hint="eastAsia"/>
              <w:bCs/>
              <w:lang w:val="en-US" w:eastAsia="zh-CN"/>
            </w:rPr>
            <w:t xml:space="preserve"> 第4章：研究内容二</w:t>
          </w:r>
        </w:p>
        <w:p w14:paraId="073E66FF">
          <w:pPr>
            <w:rPr>
              <w:rFonts w:hint="eastAsia"/>
              <w:bCs/>
              <w:lang w:val="en-US" w:eastAsia="zh-CN"/>
            </w:rPr>
          </w:pPr>
        </w:p>
        <w:p w14:paraId="66451448">
          <w:pPr>
            <w:rPr>
              <w:rFonts w:hint="eastAsia"/>
              <w:bCs/>
              <w:lang w:val="en-US" w:eastAsia="zh-CN"/>
            </w:rPr>
          </w:pPr>
          <w:r>
            <w:rPr>
              <w:rFonts w:hint="eastAsia"/>
              <w:bCs/>
              <w:lang w:val="en-US" w:eastAsia="zh-CN"/>
            </w:rPr>
            <w:t>第5章：研究内容三</w:t>
          </w:r>
        </w:p>
        <w:p w14:paraId="65D13BE7">
          <w:pPr>
            <w:rPr>
              <w:rFonts w:hint="default"/>
              <w:bCs/>
              <w:lang w:val="en-US" w:eastAsia="zh-CN"/>
            </w:rPr>
          </w:pPr>
        </w:p>
        <w:p w14:paraId="496DCF44">
          <w:pPr>
            <w:rPr>
              <w:rFonts w:hint="eastAsia"/>
              <w:bCs/>
              <w:lang w:val="en-US" w:eastAsia="zh-CN"/>
            </w:rPr>
          </w:pPr>
          <w:r>
            <w:rPr>
              <w:rFonts w:hint="eastAsia"/>
              <w:bCs/>
              <w:lang w:val="en-US" w:eastAsia="zh-CN"/>
            </w:rPr>
            <w:t>第6章：整体贡献</w:t>
          </w:r>
          <w:bookmarkStart w:id="31" w:name="_GoBack"/>
          <w:bookmarkEnd w:id="31"/>
        </w:p>
        <w:p w14:paraId="4DE543FE">
          <w:pPr>
            <w:rPr>
              <w:rFonts w:hint="eastAsia"/>
              <w:bCs/>
              <w:lang w:val="en-US" w:eastAsia="zh-CN"/>
            </w:rPr>
          </w:pPr>
        </w:p>
        <w:p w14:paraId="78A6A42F">
          <w:pPr>
            <w:rPr>
              <w:rFonts w:hint="default"/>
              <w:bCs/>
              <w:lang w:val="en-US" w:eastAsia="zh-CN"/>
            </w:rPr>
          </w:pPr>
          <w:r>
            <w:rPr>
              <w:rFonts w:hint="eastAsia"/>
              <w:bCs/>
              <w:lang w:val="en-US" w:eastAsia="zh-CN"/>
            </w:rPr>
            <w:t>第7章：结论</w:t>
          </w:r>
        </w:p>
        <w:p w14:paraId="0AA9A14C">
          <w:pPr>
            <w:pStyle w:val="47"/>
            <w:tabs>
              <w:tab w:val="right" w:leader="dot" w:pos="8504"/>
              <w:tab w:val="clear" w:pos="8381"/>
            </w:tabs>
          </w:pPr>
          <w:r>
            <w:rPr>
              <w:bCs/>
              <w:lang w:val="zh-CN"/>
            </w:rPr>
            <w:fldChar w:fldCharType="begin"/>
          </w:r>
          <w:r>
            <w:rPr>
              <w:bCs/>
              <w:lang w:val="zh-CN"/>
            </w:rPr>
            <w:instrText xml:space="preserve"> HYPERLINK \l _Toc1602338978 </w:instrText>
          </w:r>
          <w:r>
            <w:rPr>
              <w:bCs/>
              <w:lang w:val="zh-CN"/>
            </w:rP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第2章 </w:t>
          </w:r>
          <w:r>
            <w:rPr>
              <w:rFonts w:hint="eastAsia"/>
            </w:rPr>
            <w:t>图、表及表达式示例</w:t>
          </w:r>
          <w:r>
            <w:tab/>
          </w:r>
          <w:r>
            <w:fldChar w:fldCharType="begin"/>
          </w:r>
          <w:r>
            <w:instrText xml:space="preserve"> PAGEREF _Toc1602338978 \h </w:instrText>
          </w:r>
          <w:r>
            <w:fldChar w:fldCharType="separate"/>
          </w:r>
          <w:r>
            <w:t>2</w:t>
          </w:r>
          <w:r>
            <w:fldChar w:fldCharType="end"/>
          </w:r>
          <w:r>
            <w:rPr>
              <w:bCs/>
              <w:lang w:val="zh-CN"/>
            </w:rPr>
            <w:fldChar w:fldCharType="end"/>
          </w:r>
        </w:p>
        <w:p w14:paraId="782C405B">
          <w:pPr>
            <w:pStyle w:val="46"/>
            <w:tabs>
              <w:tab w:val="right" w:leader="dot" w:pos="8504"/>
              <w:tab w:val="clear" w:pos="8381"/>
            </w:tabs>
          </w:pPr>
          <w:r>
            <w:rPr>
              <w:bCs/>
              <w:lang w:val="zh-CN"/>
            </w:rPr>
            <w:fldChar w:fldCharType="begin"/>
          </w:r>
          <w:r>
            <w:rPr>
              <w:bCs/>
              <w:lang w:val="zh-CN"/>
            </w:rPr>
            <w:instrText xml:space="preserve"> HYPERLINK \l _Toc1066269866 </w:instrText>
          </w:r>
          <w:r>
            <w:rPr>
              <w:bCs/>
              <w:lang w:val="zh-CN"/>
            </w:rPr>
            <w:fldChar w:fldCharType="separate"/>
          </w:r>
          <w:r>
            <w:rPr>
              <w:rFonts w:hint="default" w:ascii="Arial" w:hAnsi="Arial" w:eastAsia="宋体"/>
            </w:rPr>
            <w:t xml:space="preserve">2.1 </w:t>
          </w:r>
          <w:r>
            <w:rPr>
              <w:rFonts w:hint="eastAsia"/>
            </w:rPr>
            <w:t>论文中图的示例</w:t>
          </w:r>
          <w:r>
            <w:tab/>
          </w:r>
          <w:r>
            <w:fldChar w:fldCharType="begin"/>
          </w:r>
          <w:r>
            <w:instrText xml:space="preserve"> PAGEREF _Toc1066269866 \h </w:instrText>
          </w:r>
          <w:r>
            <w:fldChar w:fldCharType="separate"/>
          </w:r>
          <w:r>
            <w:t>2</w:t>
          </w:r>
          <w:r>
            <w:fldChar w:fldCharType="end"/>
          </w:r>
          <w:r>
            <w:rPr>
              <w:bCs/>
              <w:lang w:val="zh-CN"/>
            </w:rPr>
            <w:fldChar w:fldCharType="end"/>
          </w:r>
        </w:p>
        <w:p w14:paraId="6F161C1A">
          <w:pPr>
            <w:pStyle w:val="46"/>
            <w:tabs>
              <w:tab w:val="right" w:leader="dot" w:pos="8504"/>
              <w:tab w:val="clear" w:pos="8381"/>
            </w:tabs>
          </w:pPr>
          <w:r>
            <w:rPr>
              <w:bCs/>
              <w:lang w:val="zh-CN"/>
            </w:rPr>
            <w:fldChar w:fldCharType="begin"/>
          </w:r>
          <w:r>
            <w:rPr>
              <w:bCs/>
              <w:lang w:val="zh-CN"/>
            </w:rPr>
            <w:instrText xml:space="preserve"> HYPERLINK \l _Toc46603647 </w:instrText>
          </w:r>
          <w:r>
            <w:rPr>
              <w:bCs/>
              <w:lang w:val="zh-CN"/>
            </w:rPr>
            <w:fldChar w:fldCharType="separate"/>
          </w:r>
          <w:r>
            <w:rPr>
              <w:rFonts w:hint="default" w:ascii="Arial" w:hAnsi="Arial" w:eastAsia="宋体"/>
            </w:rPr>
            <w:t xml:space="preserve">2.2 </w:t>
          </w:r>
          <w:r>
            <w:rPr>
              <w:rFonts w:hint="eastAsia"/>
            </w:rPr>
            <w:t>论文中表的示例</w:t>
          </w:r>
          <w:r>
            <w:tab/>
          </w:r>
          <w:r>
            <w:fldChar w:fldCharType="begin"/>
          </w:r>
          <w:r>
            <w:instrText xml:space="preserve"> PAGEREF _Toc46603647 \h </w:instrText>
          </w:r>
          <w:r>
            <w:fldChar w:fldCharType="separate"/>
          </w:r>
          <w:r>
            <w:t>2</w:t>
          </w:r>
          <w:r>
            <w:fldChar w:fldCharType="end"/>
          </w:r>
          <w:r>
            <w:rPr>
              <w:bCs/>
              <w:lang w:val="zh-CN"/>
            </w:rPr>
            <w:fldChar w:fldCharType="end"/>
          </w:r>
        </w:p>
        <w:p w14:paraId="516C2788">
          <w:pPr>
            <w:pStyle w:val="46"/>
            <w:tabs>
              <w:tab w:val="right" w:leader="dot" w:pos="8504"/>
              <w:tab w:val="clear" w:pos="8381"/>
            </w:tabs>
          </w:pPr>
          <w:r>
            <w:rPr>
              <w:bCs/>
              <w:lang w:val="zh-CN"/>
            </w:rPr>
            <w:fldChar w:fldCharType="begin"/>
          </w:r>
          <w:r>
            <w:rPr>
              <w:bCs/>
              <w:lang w:val="zh-CN"/>
            </w:rPr>
            <w:instrText xml:space="preserve"> HYPERLINK \l _Toc1583447621 </w:instrText>
          </w:r>
          <w:r>
            <w:rPr>
              <w:bCs/>
              <w:lang w:val="zh-CN"/>
            </w:rPr>
            <w:fldChar w:fldCharType="separate"/>
          </w:r>
          <w:r>
            <w:rPr>
              <w:rFonts w:hint="default" w:ascii="Arial" w:hAnsi="Arial" w:eastAsia="宋体"/>
            </w:rPr>
            <w:t xml:space="preserve">2.3 </w:t>
          </w:r>
          <w:r>
            <w:rPr>
              <w:rFonts w:hint="eastAsia"/>
            </w:rPr>
            <w:t>论文中表达式的示例</w:t>
          </w:r>
          <w:r>
            <w:tab/>
          </w:r>
          <w:r>
            <w:fldChar w:fldCharType="begin"/>
          </w:r>
          <w:r>
            <w:instrText xml:space="preserve"> PAGEREF _Toc1583447621 \h </w:instrText>
          </w:r>
          <w:r>
            <w:fldChar w:fldCharType="separate"/>
          </w:r>
          <w:r>
            <w:t>3</w:t>
          </w:r>
          <w:r>
            <w:fldChar w:fldCharType="end"/>
          </w:r>
          <w:r>
            <w:rPr>
              <w:bCs/>
              <w:lang w:val="zh-CN"/>
            </w:rPr>
            <w:fldChar w:fldCharType="end"/>
          </w:r>
        </w:p>
        <w:p w14:paraId="0249FB0D">
          <w:pPr>
            <w:pStyle w:val="47"/>
            <w:tabs>
              <w:tab w:val="right" w:leader="dot" w:pos="8504"/>
              <w:tab w:val="clear" w:pos="8381"/>
            </w:tabs>
          </w:pPr>
          <w:r>
            <w:rPr>
              <w:bCs/>
              <w:lang w:val="zh-CN"/>
            </w:rPr>
            <w:fldChar w:fldCharType="begin"/>
          </w:r>
          <w:r>
            <w:rPr>
              <w:bCs/>
              <w:lang w:val="zh-CN"/>
            </w:rPr>
            <w:instrText xml:space="preserve"> HYPERLINK \l _Toc1386812523 </w:instrText>
          </w:r>
          <w:r>
            <w:rPr>
              <w:bCs/>
              <w:lang w:val="zh-CN"/>
            </w:rPr>
            <w:fldChar w:fldCharType="separate"/>
          </w:r>
          <w:r>
            <w:rPr>
              <w:rFonts w:hint="eastAsia"/>
            </w:rPr>
            <w:t>参考文献</w:t>
          </w:r>
          <w:r>
            <w:tab/>
          </w:r>
          <w:r>
            <w:fldChar w:fldCharType="begin"/>
          </w:r>
          <w:r>
            <w:instrText xml:space="preserve"> PAGEREF _Toc1386812523 \h </w:instrText>
          </w:r>
          <w:r>
            <w:fldChar w:fldCharType="separate"/>
          </w:r>
          <w:r>
            <w:t>4</w:t>
          </w:r>
          <w:r>
            <w:fldChar w:fldCharType="end"/>
          </w:r>
          <w:r>
            <w:rPr>
              <w:bCs/>
              <w:lang w:val="zh-CN"/>
            </w:rPr>
            <w:fldChar w:fldCharType="end"/>
          </w:r>
        </w:p>
        <w:p w14:paraId="00908D28">
          <w:pPr>
            <w:pStyle w:val="47"/>
            <w:tabs>
              <w:tab w:val="right" w:leader="dot" w:pos="8504"/>
              <w:tab w:val="clear" w:pos="8381"/>
            </w:tabs>
          </w:pPr>
          <w:r>
            <w:rPr>
              <w:bCs/>
              <w:lang w:val="zh-CN"/>
            </w:rPr>
            <w:fldChar w:fldCharType="begin"/>
          </w:r>
          <w:r>
            <w:rPr>
              <w:bCs/>
              <w:lang w:val="zh-CN"/>
            </w:rPr>
            <w:instrText xml:space="preserve"> HYPERLINK \l _Toc1518053170 </w:instrText>
          </w:r>
          <w:r>
            <w:rPr>
              <w:bCs/>
              <w:lang w:val="zh-CN"/>
            </w:rPr>
            <w:fldChar w:fldCharType="separate"/>
          </w:r>
          <w:r>
            <w:rPr>
              <w:rFonts w:hint="default" w:ascii="Arial" w:hAnsi="Arial" w:eastAsia="黑体"/>
            </w:rPr>
            <w:t xml:space="preserve">附录A </w:t>
          </w:r>
          <w:r>
            <w:rPr>
              <w:rFonts w:hint="eastAsia"/>
            </w:rPr>
            <w:t>题目</w:t>
          </w:r>
          <w:r>
            <w:tab/>
          </w:r>
          <w:r>
            <w:fldChar w:fldCharType="begin"/>
          </w:r>
          <w:r>
            <w:instrText xml:space="preserve"> PAGEREF _Toc1518053170 \h </w:instrText>
          </w:r>
          <w:r>
            <w:fldChar w:fldCharType="separate"/>
          </w:r>
          <w:r>
            <w:t>5</w:t>
          </w:r>
          <w:r>
            <w:fldChar w:fldCharType="end"/>
          </w:r>
          <w:r>
            <w:rPr>
              <w:bCs/>
              <w:lang w:val="zh-CN"/>
            </w:rPr>
            <w:fldChar w:fldCharType="end"/>
          </w:r>
        </w:p>
        <w:p w14:paraId="6E8F18D6">
          <w:pPr>
            <w:pStyle w:val="47"/>
            <w:tabs>
              <w:tab w:val="right" w:leader="dot" w:pos="8504"/>
              <w:tab w:val="clear" w:pos="8381"/>
            </w:tabs>
          </w:pPr>
          <w:r>
            <w:rPr>
              <w:bCs/>
              <w:lang w:val="zh-CN"/>
            </w:rPr>
            <w:fldChar w:fldCharType="begin"/>
          </w:r>
          <w:r>
            <w:rPr>
              <w:bCs/>
              <w:lang w:val="zh-CN"/>
            </w:rPr>
            <w:instrText xml:space="preserve"> HYPERLINK \l _Toc1813901830 </w:instrText>
          </w:r>
          <w:r>
            <w:rPr>
              <w:bCs/>
              <w:lang w:val="zh-CN"/>
            </w:rPr>
            <w:fldChar w:fldCharType="separate"/>
          </w:r>
          <w:r>
            <w:rPr>
              <w:rFonts w:hint="eastAsia"/>
            </w:rPr>
            <w:t xml:space="preserve">致 </w:t>
          </w:r>
          <w:r>
            <w:t xml:space="preserve">   </w:t>
          </w:r>
          <w:r>
            <w:rPr>
              <w:rFonts w:hint="eastAsia"/>
            </w:rPr>
            <w:t>谢</w:t>
          </w:r>
          <w:r>
            <w:tab/>
          </w:r>
          <w:r>
            <w:fldChar w:fldCharType="begin"/>
          </w:r>
          <w:r>
            <w:instrText xml:space="preserve"> PAGEREF _Toc1813901830 \h </w:instrText>
          </w:r>
          <w:r>
            <w:fldChar w:fldCharType="separate"/>
          </w:r>
          <w:r>
            <w:t>6</w:t>
          </w:r>
          <w:r>
            <w:fldChar w:fldCharType="end"/>
          </w:r>
          <w:r>
            <w:rPr>
              <w:bCs/>
              <w:lang w:val="zh-CN"/>
            </w:rPr>
            <w:fldChar w:fldCharType="end"/>
          </w:r>
        </w:p>
        <w:p w14:paraId="11A8B1B4">
          <w:pPr>
            <w:pStyle w:val="47"/>
            <w:tabs>
              <w:tab w:val="right" w:leader="dot" w:pos="8504"/>
              <w:tab w:val="clear" w:pos="8381"/>
            </w:tabs>
          </w:pPr>
          <w:r>
            <w:rPr>
              <w:bCs/>
              <w:lang w:val="zh-CN"/>
            </w:rPr>
            <w:fldChar w:fldCharType="begin"/>
          </w:r>
          <w:r>
            <w:rPr>
              <w:bCs/>
              <w:lang w:val="zh-CN"/>
            </w:rPr>
            <w:instrText xml:space="preserve"> HYPERLINK \l _Toc570203998 </w:instrText>
          </w:r>
          <w:r>
            <w:rPr>
              <w:bCs/>
              <w:lang w:val="zh-CN"/>
            </w:rPr>
            <w:fldChar w:fldCharType="separate"/>
          </w:r>
          <w:r>
            <w:rPr>
              <w:rFonts w:hint="eastAsia"/>
            </w:rPr>
            <w:t xml:space="preserve">声 </w:t>
          </w:r>
          <w:r>
            <w:t xml:space="preserve">   </w:t>
          </w:r>
          <w:r>
            <w:rPr>
              <w:rFonts w:hint="eastAsia"/>
            </w:rPr>
            <w:t>明</w:t>
          </w:r>
          <w:r>
            <w:tab/>
          </w:r>
          <w:r>
            <w:fldChar w:fldCharType="begin"/>
          </w:r>
          <w:r>
            <w:instrText xml:space="preserve"> PAGEREF _Toc570203998 \h </w:instrText>
          </w:r>
          <w:r>
            <w:fldChar w:fldCharType="separate"/>
          </w:r>
          <w:r>
            <w:t>7</w:t>
          </w:r>
          <w:r>
            <w:fldChar w:fldCharType="end"/>
          </w:r>
          <w:r>
            <w:rPr>
              <w:bCs/>
              <w:lang w:val="zh-CN"/>
            </w:rPr>
            <w:fldChar w:fldCharType="end"/>
          </w:r>
        </w:p>
        <w:p w14:paraId="07B14514">
          <w:pPr>
            <w:pStyle w:val="47"/>
            <w:tabs>
              <w:tab w:val="right" w:leader="dot" w:pos="8504"/>
              <w:tab w:val="clear" w:pos="8381"/>
            </w:tabs>
          </w:pPr>
          <w:r>
            <w:rPr>
              <w:bCs/>
              <w:lang w:val="zh-CN"/>
            </w:rPr>
            <w:fldChar w:fldCharType="begin"/>
          </w:r>
          <w:r>
            <w:rPr>
              <w:bCs/>
              <w:lang w:val="zh-CN"/>
            </w:rPr>
            <w:instrText xml:space="preserve"> HYPERLINK \l _Toc1346561472 </w:instrText>
          </w:r>
          <w:r>
            <w:rPr>
              <w:bCs/>
              <w:lang w:val="zh-CN"/>
            </w:rPr>
            <w:fldChar w:fldCharType="separate"/>
          </w:r>
          <w:r>
            <w:rPr>
              <w:rFonts w:hint="eastAsia"/>
            </w:rPr>
            <w:t>在学期间参加课题的研究成果</w:t>
          </w:r>
          <w:r>
            <w:tab/>
          </w:r>
          <w:r>
            <w:fldChar w:fldCharType="begin"/>
          </w:r>
          <w:r>
            <w:instrText xml:space="preserve"> PAGEREF _Toc1346561472 \h </w:instrText>
          </w:r>
          <w:r>
            <w:fldChar w:fldCharType="separate"/>
          </w:r>
          <w:r>
            <w:t>8</w:t>
          </w:r>
          <w:r>
            <w:fldChar w:fldCharType="end"/>
          </w:r>
          <w:r>
            <w:rPr>
              <w:bCs/>
              <w:lang w:val="zh-CN"/>
            </w:rPr>
            <w:fldChar w:fldCharType="end"/>
          </w:r>
        </w:p>
        <w:p w14:paraId="4E005FD6">
          <w:pPr>
            <w:spacing w:before="120"/>
            <w:rPr>
              <w:b/>
              <w:bCs/>
              <w:lang w:val="zh-CN"/>
            </w:rPr>
          </w:pPr>
          <w:r>
            <w:rPr>
              <w:bCs/>
              <w:lang w:val="zh-CN"/>
            </w:rPr>
            <w:fldChar w:fldCharType="end"/>
          </w:r>
        </w:p>
      </w:sdtContent>
    </w:sdt>
    <w:p w14:paraId="7DF06F04">
      <w:pPr>
        <w:pStyle w:val="177"/>
        <w:spacing w:before="120" w:after="0"/>
        <w:sectPr>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p>
    <w:p w14:paraId="18E7DAF5">
      <w:pPr>
        <w:pStyle w:val="187"/>
      </w:pPr>
      <w:r>
        <w:rPr>
          <w:rFonts w:hint="eastAsia"/>
        </w:rPr>
        <w:t>插图清单</w:t>
      </w:r>
    </w:p>
    <w:p w14:paraId="0D7EE29F">
      <w:pPr>
        <w:pStyle w:val="75"/>
        <w:rPr>
          <w:rFonts w:asciiTheme="minorHAnsi" w:hAnsiTheme="minorHAnsi"/>
          <w:sz w:val="21"/>
          <w:szCs w:val="22"/>
        </w:rPr>
      </w:pPr>
      <w:r>
        <w:fldChar w:fldCharType="begin"/>
      </w:r>
      <w:r>
        <w:instrText xml:space="preserve"> TOC \h \z \c "图" </w:instrText>
      </w:r>
      <w:r>
        <w:fldChar w:fldCharType="separate"/>
      </w:r>
      <w:r>
        <w:fldChar w:fldCharType="begin"/>
      </w:r>
      <w:r>
        <w:instrText xml:space="preserve"> HYPERLINK \l "_Toc184022454" </w:instrText>
      </w:r>
      <w:r>
        <w:fldChar w:fldCharType="separate"/>
      </w:r>
      <w:r>
        <w:rPr>
          <w:rStyle w:val="96"/>
        </w:rPr>
        <w:t>图 2.1 不同光源照射30分钟后测定的紫菌样品紫外－可见吸收光谱</w:t>
      </w:r>
      <w:r>
        <w:tab/>
      </w:r>
      <w:r>
        <w:fldChar w:fldCharType="begin"/>
      </w:r>
      <w:r>
        <w:instrText xml:space="preserve"> PAGEREF _Toc184022454 \h </w:instrText>
      </w:r>
      <w:r>
        <w:fldChar w:fldCharType="separate"/>
      </w:r>
      <w:r>
        <w:t>2</w:t>
      </w:r>
      <w:r>
        <w:fldChar w:fldCharType="end"/>
      </w:r>
      <w:r>
        <w:fldChar w:fldCharType="end"/>
      </w:r>
    </w:p>
    <w:p w14:paraId="1EE869BD">
      <w:pPr>
        <w:pStyle w:val="174"/>
        <w:widowControl w:val="0"/>
        <w:spacing w:line="400" w:lineRule="exact"/>
        <w:ind w:firstLine="0" w:firstLineChars="0"/>
      </w:pPr>
      <w:r>
        <w:rPr>
          <w:rFonts w:eastAsiaTheme="minorEastAsia" w:cstheme="minorBidi"/>
          <w:spacing w:val="0"/>
          <w:kern w:val="2"/>
          <w:szCs w:val="24"/>
        </w:rPr>
        <w:fldChar w:fldCharType="end"/>
      </w:r>
    </w:p>
    <w:p w14:paraId="552D3EFE">
      <w:pPr>
        <w:pStyle w:val="174"/>
        <w:widowControl w:val="0"/>
        <w:spacing w:line="400" w:lineRule="exact"/>
        <w:ind w:firstLine="0" w:firstLineChars="0"/>
      </w:pPr>
    </w:p>
    <w:p w14:paraId="2592149D">
      <w:pPr>
        <w:pStyle w:val="174"/>
        <w:widowControl w:val="0"/>
        <w:spacing w:line="400" w:lineRule="exact"/>
        <w:ind w:firstLine="0" w:firstLineChars="0"/>
      </w:pPr>
    </w:p>
    <w:p w14:paraId="21FE3858">
      <w:pPr>
        <w:pStyle w:val="174"/>
        <w:widowControl w:val="0"/>
        <w:spacing w:line="400" w:lineRule="exact"/>
        <w:ind w:firstLine="0" w:firstLineChars="0"/>
      </w:pPr>
    </w:p>
    <w:p w14:paraId="738551F2">
      <w:pPr>
        <w:pStyle w:val="174"/>
        <w:widowControl w:val="0"/>
        <w:spacing w:line="400" w:lineRule="exact"/>
        <w:ind w:firstLine="0" w:firstLineChars="0"/>
      </w:pPr>
    </w:p>
    <w:p w14:paraId="58F37B64">
      <w:pPr>
        <w:pStyle w:val="174"/>
        <w:widowControl w:val="0"/>
        <w:spacing w:line="400" w:lineRule="exact"/>
        <w:ind w:firstLine="0" w:firstLineChars="0"/>
      </w:pPr>
    </w:p>
    <w:p w14:paraId="73397C70">
      <w:pPr>
        <w:pStyle w:val="174"/>
        <w:widowControl w:val="0"/>
        <w:spacing w:line="400" w:lineRule="exact"/>
        <w:ind w:firstLine="0" w:firstLineChars="0"/>
      </w:pPr>
    </w:p>
    <w:p w14:paraId="4BF7B0D1">
      <w:pPr>
        <w:pStyle w:val="174"/>
        <w:widowControl w:val="0"/>
        <w:spacing w:line="400" w:lineRule="exact"/>
        <w:ind w:firstLine="0" w:firstLineChars="0"/>
      </w:pPr>
    </w:p>
    <w:p w14:paraId="59BF0E5C">
      <w:pPr>
        <w:pStyle w:val="174"/>
        <w:widowControl w:val="0"/>
        <w:spacing w:line="400" w:lineRule="exact"/>
        <w:ind w:firstLine="0" w:firstLineChars="0"/>
      </w:pPr>
    </w:p>
    <w:p w14:paraId="5E708F75">
      <w:pPr>
        <w:pStyle w:val="174"/>
        <w:widowControl w:val="0"/>
        <w:spacing w:line="400" w:lineRule="exact"/>
        <w:ind w:firstLine="0" w:firstLineChars="0"/>
      </w:pPr>
    </w:p>
    <w:p w14:paraId="43D66D1E">
      <w:pPr>
        <w:pStyle w:val="174"/>
        <w:widowControl w:val="0"/>
        <w:spacing w:line="400" w:lineRule="exact"/>
        <w:ind w:firstLine="0" w:firstLineChars="0"/>
      </w:pPr>
      <w:r>
        <mc:AlternateContent>
          <mc:Choice Requires="wps">
            <w:drawing>
              <wp:anchor distT="45720" distB="45720" distL="114300" distR="114300" simplePos="0" relativeHeight="251660288" behindDoc="0" locked="0" layoutInCell="1" allowOverlap="1">
                <wp:simplePos x="0" y="0"/>
                <wp:positionH relativeFrom="column">
                  <wp:posOffset>954405</wp:posOffset>
                </wp:positionH>
                <wp:positionV relativeFrom="paragraph">
                  <wp:posOffset>116840</wp:posOffset>
                </wp:positionV>
                <wp:extent cx="3548380" cy="1600200"/>
                <wp:effectExtent l="0" t="0" r="13970" b="19050"/>
                <wp:wrapSquare wrapText="bothSides"/>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3548380" cy="1600200"/>
                        </a:xfrm>
                        <a:prstGeom prst="rect">
                          <a:avLst/>
                        </a:prstGeom>
                        <a:solidFill>
                          <a:srgbClr val="FFFFFF"/>
                        </a:solidFill>
                        <a:ln w="9525">
                          <a:solidFill>
                            <a:srgbClr val="000000"/>
                          </a:solidFill>
                          <a:miter lim="800000"/>
                        </a:ln>
                      </wps:spPr>
                      <wps:txbx>
                        <w:txbxContent>
                          <w:p w14:paraId="7DEA3281">
                            <w:pPr>
                              <w:jc w:val="center"/>
                              <w:rPr>
                                <w:b/>
                                <w:sz w:val="28"/>
                                <w:szCs w:val="28"/>
                              </w:rPr>
                            </w:pPr>
                            <w:r>
                              <w:rPr>
                                <w:rFonts w:hint="eastAsia"/>
                                <w:b/>
                                <w:sz w:val="28"/>
                                <w:szCs w:val="28"/>
                              </w:rPr>
                              <w:t>说明</w:t>
                            </w:r>
                          </w:p>
                          <w:p w14:paraId="1CA07374">
                            <w:pPr>
                              <w:pStyle w:val="174"/>
                              <w:spacing w:line="400" w:lineRule="exact"/>
                              <w:ind w:firstLine="580"/>
                              <w:rPr>
                                <w:rFonts w:ascii="宋体" w:hAnsi="宋体"/>
                                <w:sz w:val="28"/>
                                <w:szCs w:val="28"/>
                              </w:rPr>
                            </w:pPr>
                            <w:r>
                              <w:rPr>
                                <w:rFonts w:hint="eastAsia" w:ascii="宋体" w:hAnsi="宋体"/>
                                <w:sz w:val="28"/>
                                <w:szCs w:val="28"/>
                              </w:rPr>
                              <w:t>此处引用的插图和附表清单示例，只作为书写格式的示范，并不代表论文研究内容的示范。</w:t>
                            </w:r>
                          </w:p>
                          <w:p w14:paraId="5279F4E4">
                            <w:pPr>
                              <w:jc w:val="center"/>
                              <w:rPr>
                                <w:color w:val="FF0000"/>
                                <w:sz w:val="28"/>
                                <w:szCs w:val="28"/>
                              </w:rPr>
                            </w:pPr>
                            <w:r>
                              <w:rPr>
                                <w:rFonts w:hint="eastAsia"/>
                                <w:color w:val="FF0000"/>
                                <w:sz w:val="28"/>
                                <w:szCs w:val="28"/>
                              </w:rPr>
                              <w:t>仅示例，阅后删除此框及内容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5.15pt;margin-top:9.2pt;height:126pt;width:279.4pt;mso-wrap-distance-bottom:3.6pt;mso-wrap-distance-left:9pt;mso-wrap-distance-right:9pt;mso-wrap-distance-top:3.6pt;z-index:251660288;mso-width-relative:page;mso-height-relative:page;" fillcolor="#FFFFFF" filled="t" stroked="t" coordsize="21600,21600" o:gfxdata="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UGj4P2QAAAAoBAAAPAAAAAAAAAAEAIAAAACIA&#10;AABkcnMvZG93bnJldi54bWxQSwECFAAUAAAACACHTuJAFWfiiEECAACIBAAADgAAAAAAAAABACAA&#10;AAAoAQAAZHJzL2Uyb0RvYy54bWxQSwUGAAAAAAYABgBZAQAA2wUAAAAA&#10;">
                <v:fill on="t" focussize="0,0"/>
                <v:stroke color="#000000" miterlimit="8" joinstyle="miter"/>
                <v:imagedata o:title=""/>
                <o:lock v:ext="edit" aspectratio="f"/>
                <v:textbox>
                  <w:txbxContent>
                    <w:p w14:paraId="7DEA3281">
                      <w:pPr>
                        <w:jc w:val="center"/>
                        <w:rPr>
                          <w:b/>
                          <w:sz w:val="28"/>
                          <w:szCs w:val="28"/>
                        </w:rPr>
                      </w:pPr>
                      <w:r>
                        <w:rPr>
                          <w:rFonts w:hint="eastAsia"/>
                          <w:b/>
                          <w:sz w:val="28"/>
                          <w:szCs w:val="28"/>
                        </w:rPr>
                        <w:t>说明</w:t>
                      </w:r>
                    </w:p>
                    <w:p w14:paraId="1CA07374">
                      <w:pPr>
                        <w:pStyle w:val="174"/>
                        <w:spacing w:line="400" w:lineRule="exact"/>
                        <w:ind w:firstLine="580"/>
                        <w:rPr>
                          <w:rFonts w:ascii="宋体" w:hAnsi="宋体"/>
                          <w:sz w:val="28"/>
                          <w:szCs w:val="28"/>
                        </w:rPr>
                      </w:pPr>
                      <w:r>
                        <w:rPr>
                          <w:rFonts w:hint="eastAsia" w:ascii="宋体" w:hAnsi="宋体"/>
                          <w:sz w:val="28"/>
                          <w:szCs w:val="28"/>
                        </w:rPr>
                        <w:t>此处引用的插图和附表清单示例，只作为书写格式的示范，并不代表论文研究内容的示范。</w:t>
                      </w:r>
                    </w:p>
                    <w:p w14:paraId="5279F4E4">
                      <w:pPr>
                        <w:jc w:val="center"/>
                        <w:rPr>
                          <w:color w:val="FF0000"/>
                          <w:sz w:val="28"/>
                          <w:szCs w:val="28"/>
                        </w:rPr>
                      </w:pPr>
                      <w:r>
                        <w:rPr>
                          <w:rFonts w:hint="eastAsia"/>
                          <w:color w:val="FF0000"/>
                          <w:sz w:val="28"/>
                          <w:szCs w:val="28"/>
                        </w:rPr>
                        <w:t>仅示例，阅后删除此框及内容</w:t>
                      </w:r>
                    </w:p>
                  </w:txbxContent>
                </v:textbox>
                <w10:wrap type="square"/>
              </v:shape>
            </w:pict>
          </mc:Fallback>
        </mc:AlternateContent>
      </w:r>
    </w:p>
    <w:p w14:paraId="1424DF62">
      <w:pPr>
        <w:pStyle w:val="174"/>
        <w:widowControl w:val="0"/>
        <w:spacing w:line="400" w:lineRule="exact"/>
        <w:ind w:firstLine="0" w:firstLineChars="0"/>
      </w:pPr>
    </w:p>
    <w:p w14:paraId="659A7104">
      <w:pPr>
        <w:pStyle w:val="174"/>
        <w:widowControl w:val="0"/>
        <w:spacing w:line="400" w:lineRule="exact"/>
        <w:ind w:firstLine="0" w:firstLineChars="0"/>
      </w:pPr>
    </w:p>
    <w:p w14:paraId="70EE8C0E">
      <w:pPr>
        <w:pStyle w:val="174"/>
        <w:widowControl w:val="0"/>
        <w:spacing w:line="400" w:lineRule="exact"/>
        <w:ind w:firstLine="0" w:firstLineChars="0"/>
      </w:pPr>
    </w:p>
    <w:p w14:paraId="0A7FDA9E">
      <w:pPr>
        <w:pStyle w:val="174"/>
        <w:widowControl w:val="0"/>
        <w:spacing w:line="400" w:lineRule="exact"/>
        <w:ind w:firstLine="0" w:firstLineChars="0"/>
      </w:pPr>
    </w:p>
    <w:p w14:paraId="65F297AB">
      <w:pPr>
        <w:pStyle w:val="174"/>
        <w:widowControl w:val="0"/>
        <w:spacing w:line="400" w:lineRule="exact"/>
        <w:ind w:firstLine="0" w:firstLineChars="0"/>
      </w:pPr>
    </w:p>
    <w:p w14:paraId="26B164C6">
      <w:pPr>
        <w:pStyle w:val="174"/>
        <w:widowControl w:val="0"/>
        <w:spacing w:line="400" w:lineRule="exact"/>
        <w:ind w:firstLine="0" w:firstLineChars="0"/>
      </w:pPr>
    </w:p>
    <w:p w14:paraId="7E73B7BF">
      <w:pPr>
        <w:pStyle w:val="174"/>
        <w:widowControl w:val="0"/>
        <w:spacing w:line="400" w:lineRule="exact"/>
        <w:ind w:firstLine="0" w:firstLineChars="0"/>
      </w:pPr>
    </w:p>
    <w:p w14:paraId="385D26F4"/>
    <w:p w14:paraId="672472F3">
      <w:pPr>
        <w:pStyle w:val="75"/>
        <w:sectPr>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p>
    <w:p w14:paraId="7C5ACABC">
      <w:pPr>
        <w:pStyle w:val="187"/>
      </w:pPr>
      <w:r>
        <w:rPr>
          <w:rFonts w:hint="eastAsia"/>
        </w:rPr>
        <w:t>附表清单</w:t>
      </w:r>
    </w:p>
    <w:p w14:paraId="32B5BF35">
      <w:pPr>
        <w:pStyle w:val="75"/>
        <w:rPr>
          <w:rFonts w:asciiTheme="minorHAnsi" w:hAnsiTheme="minorHAnsi"/>
          <w:sz w:val="21"/>
          <w:szCs w:val="22"/>
        </w:rPr>
      </w:pPr>
      <w:r>
        <w:fldChar w:fldCharType="begin"/>
      </w:r>
      <w:r>
        <w:instrText xml:space="preserve"> TOC \h \z \c "表" </w:instrText>
      </w:r>
      <w:r>
        <w:fldChar w:fldCharType="separate"/>
      </w:r>
      <w:r>
        <w:fldChar w:fldCharType="begin"/>
      </w:r>
      <w:r>
        <w:instrText xml:space="preserve"> HYPERLINK \l "_Toc184022460" </w:instrText>
      </w:r>
      <w:r>
        <w:fldChar w:fldCharType="separate"/>
      </w:r>
      <w:r>
        <w:rPr>
          <w:rStyle w:val="96"/>
        </w:rPr>
        <w:t>表 2.1 字体、字型、字号及段落格式要求</w:t>
      </w:r>
      <w:r>
        <w:tab/>
      </w:r>
      <w:r>
        <w:fldChar w:fldCharType="begin"/>
      </w:r>
      <w:r>
        <w:instrText xml:space="preserve"> PAGEREF _Toc184022460 \h </w:instrText>
      </w:r>
      <w:r>
        <w:fldChar w:fldCharType="separate"/>
      </w:r>
      <w:r>
        <w:t>2</w:t>
      </w:r>
      <w:r>
        <w:fldChar w:fldCharType="end"/>
      </w:r>
      <w:r>
        <w:fldChar w:fldCharType="end"/>
      </w:r>
    </w:p>
    <w:p w14:paraId="7B915FF6">
      <w:pPr>
        <w:pStyle w:val="75"/>
        <w:sectPr>
          <w:headerReference r:id="rId9" w:type="default"/>
          <w:footerReference r:id="rId10" w:type="default"/>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r>
        <mc:AlternateContent>
          <mc:Choice Requires="wps">
            <w:drawing>
              <wp:anchor distT="45720" distB="45720" distL="114300" distR="114300" simplePos="0" relativeHeight="251665408" behindDoc="0" locked="0" layoutInCell="1" allowOverlap="1">
                <wp:simplePos x="0" y="0"/>
                <wp:positionH relativeFrom="column">
                  <wp:posOffset>769620</wp:posOffset>
                </wp:positionH>
                <wp:positionV relativeFrom="paragraph">
                  <wp:posOffset>3108960</wp:posOffset>
                </wp:positionV>
                <wp:extent cx="3548380" cy="1600200"/>
                <wp:effectExtent l="0" t="0" r="13970" b="19050"/>
                <wp:wrapSquare wrapText="bothSides"/>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3548380" cy="1600200"/>
                        </a:xfrm>
                        <a:prstGeom prst="rect">
                          <a:avLst/>
                        </a:prstGeom>
                        <a:solidFill>
                          <a:srgbClr val="FFFFFF"/>
                        </a:solidFill>
                        <a:ln w="9525">
                          <a:solidFill>
                            <a:srgbClr val="000000"/>
                          </a:solidFill>
                          <a:miter lim="800000"/>
                        </a:ln>
                      </wps:spPr>
                      <wps:txbx>
                        <w:txbxContent>
                          <w:p w14:paraId="38FB4C7E">
                            <w:pPr>
                              <w:jc w:val="center"/>
                              <w:rPr>
                                <w:b/>
                                <w:sz w:val="28"/>
                                <w:szCs w:val="28"/>
                              </w:rPr>
                            </w:pPr>
                            <w:r>
                              <w:rPr>
                                <w:rFonts w:hint="eastAsia"/>
                                <w:b/>
                                <w:sz w:val="28"/>
                                <w:szCs w:val="28"/>
                              </w:rPr>
                              <w:t>说明</w:t>
                            </w:r>
                          </w:p>
                          <w:p w14:paraId="1BB24A34">
                            <w:pPr>
                              <w:pStyle w:val="174"/>
                              <w:spacing w:line="400" w:lineRule="exact"/>
                              <w:ind w:firstLine="580"/>
                              <w:rPr>
                                <w:rFonts w:ascii="宋体" w:hAnsi="宋体"/>
                                <w:sz w:val="28"/>
                                <w:szCs w:val="28"/>
                              </w:rPr>
                            </w:pPr>
                            <w:r>
                              <w:rPr>
                                <w:rFonts w:hint="eastAsia" w:ascii="宋体" w:hAnsi="宋体"/>
                                <w:sz w:val="28"/>
                                <w:szCs w:val="28"/>
                              </w:rPr>
                              <w:t>此处引用的插图和附表清单示例，只作为书写格式的示范，并不代表论文研究内容的示范。</w:t>
                            </w:r>
                          </w:p>
                          <w:p w14:paraId="21D56ADC">
                            <w:pPr>
                              <w:jc w:val="center"/>
                              <w:rPr>
                                <w:color w:val="FF0000"/>
                                <w:sz w:val="28"/>
                                <w:szCs w:val="28"/>
                              </w:rPr>
                            </w:pPr>
                            <w:r>
                              <w:rPr>
                                <w:rFonts w:hint="eastAsia"/>
                                <w:color w:val="FF0000"/>
                                <w:sz w:val="28"/>
                                <w:szCs w:val="28"/>
                              </w:rPr>
                              <w:t>仅示例，阅后删除此框及内容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0.6pt;margin-top:244.8pt;height:126pt;width:279.4pt;mso-wrap-distance-bottom:3.6pt;mso-wrap-distance-left:9pt;mso-wrap-distance-right:9pt;mso-wrap-distance-top:3.6pt;z-index:251665408;mso-width-relative:page;mso-height-relative:page;" fillcolor="#FFFFFF" filled="t" stroked="t" coordsize="21600,21600" o:gfxdata="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NjOLXZAAAACwEAAA8AAAAAAAAAAQAgAAAAIgAA&#10;AGRycy9kb3ducmV2LnhtbFBLAQIUABQAAAAIAIdO4kClnYODQAIAAIgEAAAOAAAAAAAAAAEAIAAA&#10;ACgBAABkcnMvZTJvRG9jLnhtbFBLBQYAAAAABgAGAFkBAADaBQAAAAA=&#10;">
                <v:fill on="t" focussize="0,0"/>
                <v:stroke color="#000000" miterlimit="8" joinstyle="miter"/>
                <v:imagedata o:title=""/>
                <o:lock v:ext="edit" aspectratio="f"/>
                <v:textbox>
                  <w:txbxContent>
                    <w:p w14:paraId="38FB4C7E">
                      <w:pPr>
                        <w:jc w:val="center"/>
                        <w:rPr>
                          <w:b/>
                          <w:sz w:val="28"/>
                          <w:szCs w:val="28"/>
                        </w:rPr>
                      </w:pPr>
                      <w:r>
                        <w:rPr>
                          <w:rFonts w:hint="eastAsia"/>
                          <w:b/>
                          <w:sz w:val="28"/>
                          <w:szCs w:val="28"/>
                        </w:rPr>
                        <w:t>说明</w:t>
                      </w:r>
                    </w:p>
                    <w:p w14:paraId="1BB24A34">
                      <w:pPr>
                        <w:pStyle w:val="174"/>
                        <w:spacing w:line="400" w:lineRule="exact"/>
                        <w:ind w:firstLine="580"/>
                        <w:rPr>
                          <w:rFonts w:ascii="宋体" w:hAnsi="宋体"/>
                          <w:sz w:val="28"/>
                          <w:szCs w:val="28"/>
                        </w:rPr>
                      </w:pPr>
                      <w:r>
                        <w:rPr>
                          <w:rFonts w:hint="eastAsia" w:ascii="宋体" w:hAnsi="宋体"/>
                          <w:sz w:val="28"/>
                          <w:szCs w:val="28"/>
                        </w:rPr>
                        <w:t>此处引用的插图和附表清单示例，只作为书写格式的示范，并不代表论文研究内容的示范。</w:t>
                      </w:r>
                    </w:p>
                    <w:p w14:paraId="21D56ADC">
                      <w:pPr>
                        <w:jc w:val="center"/>
                        <w:rPr>
                          <w:color w:val="FF0000"/>
                          <w:sz w:val="28"/>
                          <w:szCs w:val="28"/>
                        </w:rPr>
                      </w:pPr>
                      <w:r>
                        <w:rPr>
                          <w:rFonts w:hint="eastAsia"/>
                          <w:color w:val="FF0000"/>
                          <w:sz w:val="28"/>
                          <w:szCs w:val="28"/>
                        </w:rPr>
                        <w:t>仅示例，阅后删除此框及内容</w:t>
                      </w:r>
                    </w:p>
                  </w:txbxContent>
                </v:textbox>
                <w10:wrap type="square"/>
              </v:shape>
            </w:pict>
          </mc:Fallback>
        </mc:AlternateContent>
      </w:r>
      <w:r>
        <w:fldChar w:fldCharType="end"/>
      </w:r>
    </w:p>
    <w:p w14:paraId="6E28AD28">
      <w:pPr>
        <w:pStyle w:val="187"/>
      </w:pPr>
      <w:r>
        <w:rPr>
          <w:rFonts w:hint="eastAsia"/>
        </w:rPr>
        <w:t>符号和缩略语说明</w:t>
      </w:r>
    </w:p>
    <w:p w14:paraId="2987BCB0">
      <w:pPr>
        <w:pStyle w:val="169"/>
        <w:ind w:left="1920" w:hanging="1920"/>
        <w:rPr>
          <w:szCs w:val="20"/>
        </w:rPr>
      </w:pPr>
      <w:r>
        <w:t>a,</w:t>
      </w:r>
      <w:r>
        <w:rPr>
          <w:rFonts w:hint="eastAsia"/>
        </w:rPr>
        <w:t xml:space="preserve"> </w:t>
      </w:r>
      <w:r>
        <w:t>c</w:t>
      </w:r>
      <w:r>
        <w:rPr>
          <w:vertAlign w:val="subscript"/>
        </w:rPr>
        <w:t>1</w:t>
      </w:r>
      <w:r>
        <w:t>,</w:t>
      </w:r>
      <w:r>
        <w:rPr>
          <w:rFonts w:hint="eastAsia"/>
        </w:rPr>
        <w:t xml:space="preserve"> </w:t>
      </w:r>
      <w:r>
        <w:t>c</w:t>
      </w:r>
      <w:r>
        <w:rPr>
          <w:vertAlign w:val="subscript"/>
        </w:rPr>
        <w:t>2</w:t>
      </w:r>
      <w:r>
        <w:rPr>
          <w:szCs w:val="20"/>
        </w:rPr>
        <w:tab/>
      </w:r>
      <w:r>
        <w:rPr>
          <w:rFonts w:hint="eastAsia"/>
          <w:szCs w:val="20"/>
        </w:rPr>
        <w:t>临时替换变量</w:t>
      </w:r>
    </w:p>
    <w:p w14:paraId="575E67CE">
      <w:pPr>
        <w:pStyle w:val="169"/>
        <w:ind w:left="1920" w:hanging="1920"/>
        <w:rPr>
          <w:szCs w:val="20"/>
        </w:rPr>
      </w:pPr>
      <w:r>
        <w:t>D</w:t>
      </w:r>
      <w:r>
        <w:rPr>
          <w:vertAlign w:val="subscript"/>
        </w:rPr>
        <w:t>m</w:t>
      </w:r>
      <w:r>
        <w:rPr>
          <w:rFonts w:hint="eastAsia"/>
          <w:szCs w:val="20"/>
        </w:rPr>
        <w:t xml:space="preserve"> </w:t>
      </w:r>
      <w:r>
        <w:rPr>
          <w:rFonts w:hint="eastAsia"/>
          <w:szCs w:val="20"/>
        </w:rPr>
        <w:tab/>
      </w:r>
      <w:r>
        <w:rPr>
          <w:szCs w:val="20"/>
        </w:rPr>
        <w:t>预混通道外径 (mm)</w:t>
      </w:r>
    </w:p>
    <w:p w14:paraId="5BC128B2">
      <w:pPr>
        <w:pStyle w:val="169"/>
        <w:ind w:left="1920" w:hanging="1920"/>
        <w:rPr>
          <w:szCs w:val="20"/>
        </w:rPr>
      </w:pPr>
      <w:r>
        <w:rPr>
          <w:szCs w:val="20"/>
        </w:rPr>
        <w:t>Ga</w:t>
      </w:r>
      <w:r>
        <w:rPr>
          <w:szCs w:val="20"/>
        </w:rPr>
        <w:tab/>
      </w:r>
      <w:r>
        <w:rPr>
          <w:szCs w:val="20"/>
        </w:rPr>
        <w:t>空气</w:t>
      </w:r>
      <w:r>
        <w:rPr>
          <w:rFonts w:hint="eastAsia"/>
          <w:szCs w:val="20"/>
        </w:rPr>
        <w:t>质量</w:t>
      </w:r>
      <w:r>
        <w:rPr>
          <w:szCs w:val="20"/>
        </w:rPr>
        <w:t>流量 (kg/s)</w:t>
      </w:r>
    </w:p>
    <w:p w14:paraId="1C430CDB">
      <w:pPr>
        <w:pStyle w:val="169"/>
        <w:ind w:left="1920" w:hanging="1920"/>
      </w:pPr>
      <w:r>
        <w:t>Ma</w:t>
      </w:r>
      <w:r>
        <w:rPr>
          <w:rFonts w:hint="eastAsia"/>
          <w:szCs w:val="20"/>
        </w:rPr>
        <w:t xml:space="preserve"> </w:t>
      </w:r>
      <w:r>
        <w:rPr>
          <w:szCs w:val="20"/>
        </w:rPr>
        <w:tab/>
      </w:r>
      <w:r>
        <w:rPr>
          <w:szCs w:val="20"/>
        </w:rPr>
        <w:t>进口空气马赫数，Ma=</w:t>
      </w:r>
      <w:r>
        <w:rPr>
          <w:position w:val="-12"/>
        </w:rPr>
        <w:object>
          <v:shape id="_x0000_i1025" o:spt="75" type="#_x0000_t75" style="height:18.95pt;width:44.8pt;" o:ole="t" filled="f" o:preferrelative="t" stroked="f" coordsize="21600,21600">
            <v:path/>
            <v:fill on="f" focussize="0,0"/>
            <v:stroke on="f" joinstyle="miter"/>
            <v:imagedata r:id="rId17" o:title=""/>
            <o:lock v:ext="edit" aspectratio="t"/>
            <w10:wrap type="none"/>
            <w10:anchorlock/>
          </v:shape>
          <o:OLEObject Type="Embed" ProgID="Equation.DSMT4" ShapeID="_x0000_i1025" DrawAspect="Content" ObjectID="_1468075725" r:id="rId16">
            <o:LockedField>false</o:LockedField>
          </o:OLEObject>
        </w:object>
      </w:r>
      <w:r>
        <w:t xml:space="preserve"> </w:t>
      </w:r>
    </w:p>
    <w:p w14:paraId="5350FF61">
      <w:pPr>
        <w:pStyle w:val="169"/>
        <w:ind w:left="1920" w:hanging="1920"/>
        <w:rPr>
          <w:szCs w:val="20"/>
        </w:rPr>
      </w:pPr>
      <w:r>
        <w:t>γ</w:t>
      </w:r>
      <w:r>
        <w:rPr>
          <w:rFonts w:hint="eastAsia"/>
          <w:szCs w:val="20"/>
        </w:rPr>
        <w:tab/>
      </w:r>
      <w:r>
        <w:rPr>
          <w:szCs w:val="20"/>
        </w:rPr>
        <w:t>比热比</w:t>
      </w:r>
      <w:r>
        <w:rPr>
          <w:rFonts w:hint="eastAsia"/>
          <w:szCs w:val="20"/>
        </w:rPr>
        <w:t>=</w:t>
      </w:r>
      <w:r>
        <w:rPr>
          <w:szCs w:val="20"/>
        </w:rPr>
        <w:t>1.4</w:t>
      </w:r>
    </w:p>
    <w:p w14:paraId="65621390">
      <w:pPr>
        <w:pStyle w:val="169"/>
        <w:ind w:left="1920" w:hanging="1920"/>
        <w:rPr>
          <w:szCs w:val="20"/>
        </w:rPr>
      </w:pPr>
      <w:r>
        <w:rPr>
          <w:szCs w:val="20"/>
        </w:rPr>
        <w:t>δ</w:t>
      </w:r>
      <w:r>
        <w:rPr>
          <w:szCs w:val="20"/>
        </w:rPr>
        <w:tab/>
      </w:r>
      <w:r>
        <w:rPr>
          <w:szCs w:val="20"/>
        </w:rPr>
        <w:t>总压损失系数，δ=</w:t>
      </w:r>
      <w:r>
        <w:rPr>
          <w:position w:val="-12"/>
        </w:rPr>
        <w:object>
          <v:shape id="_x0000_i1026" o:spt="75" type="#_x0000_t75" style="height:17.05pt;width:49.25pt;" o:ole="t" filled="f" o:preferrelative="t" stroked="f" coordsize="21600,21600">
            <v:path/>
            <v:fill on="f" focussize="0,0"/>
            <v:stroke on="f" joinstyle="miter"/>
            <v:imagedata r:id="rId19" o:title=""/>
            <o:lock v:ext="edit" aspectratio="t"/>
            <w10:wrap type="none"/>
            <w10:anchorlock/>
          </v:shape>
          <o:OLEObject Type="Embed" ProgID="Equation.DSMT4" ShapeID="_x0000_i1026" DrawAspect="Content" ObjectID="_1468075726" r:id="rId18">
            <o:LockedField>false</o:LockedField>
          </o:OLEObject>
        </w:object>
      </w:r>
      <w:r>
        <w:t xml:space="preserve"> (%)</w:t>
      </w:r>
    </w:p>
    <w:p w14:paraId="7E9567A8">
      <w:pPr>
        <w:pStyle w:val="169"/>
        <w:ind w:left="1920" w:hanging="1920"/>
        <w:rPr>
          <w:szCs w:val="20"/>
        </w:rPr>
      </w:pPr>
      <w:r>
        <w:t>φ</w:t>
      </w:r>
      <w:r>
        <w:rPr>
          <w:vertAlign w:val="subscript"/>
        </w:rPr>
        <w:t>LLO</w:t>
      </w:r>
      <w:r>
        <w:rPr>
          <w:rFonts w:hint="eastAsia"/>
          <w:szCs w:val="20"/>
        </w:rPr>
        <w:t xml:space="preserve"> </w:t>
      </w:r>
      <w:r>
        <w:rPr>
          <w:szCs w:val="20"/>
        </w:rPr>
        <w:tab/>
      </w:r>
      <w:r>
        <w:rPr>
          <w:szCs w:val="20"/>
        </w:rPr>
        <w:t>贫燃着火极限</w:t>
      </w:r>
      <w:r>
        <w:rPr>
          <w:rFonts w:hint="eastAsia"/>
          <w:szCs w:val="20"/>
        </w:rPr>
        <w:t xml:space="preserve"> </w:t>
      </w:r>
    </w:p>
    <w:p w14:paraId="44B68AE5">
      <w:pPr>
        <w:pStyle w:val="169"/>
        <w:ind w:left="1920" w:hanging="1920"/>
        <w:rPr>
          <w:szCs w:val="20"/>
        </w:rPr>
      </w:pPr>
      <w:r>
        <w:rPr>
          <w:rFonts w:hint="eastAsia"/>
          <w:szCs w:val="20"/>
        </w:rPr>
        <w:t>CFD</w:t>
      </w:r>
      <w:r>
        <w:rPr>
          <w:rFonts w:hint="eastAsia"/>
          <w:szCs w:val="20"/>
        </w:rPr>
        <w:tab/>
      </w:r>
      <w:r>
        <w:rPr>
          <w:szCs w:val="20"/>
        </w:rPr>
        <w:t>计算流体力学 (Computational Fluid Dynamics)</w:t>
      </w:r>
    </w:p>
    <w:p w14:paraId="29FB5E91">
      <w:pPr>
        <w:pStyle w:val="169"/>
        <w:ind w:left="1920" w:hanging="1920"/>
        <w:rPr>
          <w:szCs w:val="20"/>
        </w:rPr>
      </w:pPr>
      <w:r>
        <w:rPr>
          <w:rFonts w:hint="eastAsia"/>
          <w:szCs w:val="20"/>
        </w:rPr>
        <w:t>DFT</w:t>
      </w:r>
      <w:r>
        <w:rPr>
          <w:szCs w:val="20"/>
        </w:rPr>
        <w:tab/>
      </w:r>
      <w:r>
        <w:rPr>
          <w:rFonts w:hint="eastAsia"/>
          <w:szCs w:val="20"/>
        </w:rPr>
        <w:t>密度泛函理论 (Density Functional Theory)</w:t>
      </w:r>
    </w:p>
    <w:p w14:paraId="2B679F51">
      <w:pPr>
        <w:pStyle w:val="169"/>
        <w:ind w:left="1920" w:hanging="1920"/>
        <w:rPr>
          <w:szCs w:val="20"/>
        </w:rPr>
      </w:pPr>
      <w:r>
        <w:rPr>
          <w:szCs w:val="20"/>
        </w:rPr>
        <w:t>LBO</w:t>
      </w:r>
      <w:r>
        <w:rPr>
          <w:szCs w:val="20"/>
        </w:rPr>
        <w:tab/>
      </w:r>
      <w:r>
        <w:rPr>
          <w:szCs w:val="20"/>
        </w:rPr>
        <w:t>贫燃熄火极限</w:t>
      </w:r>
      <w:r>
        <w:rPr>
          <w:rFonts w:hint="eastAsia"/>
          <w:szCs w:val="20"/>
        </w:rPr>
        <w:t xml:space="preserve"> </w:t>
      </w:r>
      <w:r>
        <w:rPr>
          <w:szCs w:val="20"/>
        </w:rPr>
        <w:t>(Lean Blowout Value)</w:t>
      </w:r>
    </w:p>
    <w:p w14:paraId="4157BA92">
      <w:pPr>
        <w:pStyle w:val="169"/>
        <w:ind w:left="1920" w:hanging="1920"/>
        <w:rPr>
          <w:szCs w:val="20"/>
        </w:rPr>
      </w:pPr>
      <w:r>
        <w:rPr>
          <w:rFonts w:hint="eastAsia"/>
          <w:szCs w:val="20"/>
        </w:rPr>
        <w:t>ONIOM</w:t>
      </w:r>
      <w:r>
        <w:rPr>
          <w:szCs w:val="20"/>
        </w:rPr>
        <w:tab/>
      </w:r>
      <w:r>
        <w:rPr>
          <w:rFonts w:hint="eastAsia"/>
          <w:szCs w:val="20"/>
        </w:rPr>
        <w:t>分层算法 (Our own N-layered Integrated molecular Orbital and molecular Mechanics)</w:t>
      </w:r>
    </w:p>
    <w:p w14:paraId="5D9D4C34">
      <w:pPr>
        <w:pStyle w:val="169"/>
        <w:ind w:left="1920" w:hanging="1920"/>
        <w:rPr>
          <w:szCs w:val="20"/>
        </w:rPr>
      </w:pPr>
      <w:r>
        <w:rPr>
          <w:rFonts w:hint="eastAsia"/>
          <w:szCs w:val="20"/>
        </w:rPr>
        <w:t>PES</w:t>
      </w:r>
      <w:r>
        <w:rPr>
          <w:szCs w:val="20"/>
        </w:rPr>
        <w:tab/>
      </w:r>
      <w:r>
        <w:rPr>
          <w:rFonts w:hint="eastAsia"/>
          <w:szCs w:val="20"/>
        </w:rPr>
        <w:t>势能面 (Potential Energy Surface)</w:t>
      </w:r>
    </w:p>
    <w:p w14:paraId="76814692">
      <w:pPr>
        <w:pStyle w:val="169"/>
        <w:ind w:left="1920" w:hanging="1920"/>
        <w:rPr>
          <w:szCs w:val="20"/>
        </w:rPr>
      </w:pPr>
      <w:r>
        <w:rPr>
          <w:szCs w:val="20"/>
        </w:rPr>
        <w:t>PIV</w:t>
      </w:r>
      <w:r>
        <w:rPr>
          <w:szCs w:val="20"/>
        </w:rPr>
        <w:tab/>
      </w:r>
      <w:r>
        <w:rPr>
          <w:szCs w:val="20"/>
        </w:rPr>
        <w:t>颗粒图像速度仪</w:t>
      </w:r>
      <w:r>
        <w:rPr>
          <w:rFonts w:hint="eastAsia"/>
          <w:szCs w:val="20"/>
        </w:rPr>
        <w:t xml:space="preserve"> (</w:t>
      </w:r>
      <w:r>
        <w:rPr>
          <w:szCs w:val="20"/>
        </w:rPr>
        <w:t>Particle Image Velocimetry</w:t>
      </w:r>
      <w:r>
        <w:rPr>
          <w:rFonts w:hint="eastAsia"/>
          <w:szCs w:val="20"/>
        </w:rPr>
        <w:t>)</w:t>
      </w:r>
    </w:p>
    <w:p w14:paraId="587D4D84">
      <w:pPr>
        <w:pStyle w:val="169"/>
        <w:ind w:left="1920" w:hanging="1920"/>
        <w:rPr>
          <w:szCs w:val="20"/>
        </w:rPr>
      </w:pPr>
      <w:r>
        <w:rPr>
          <w:rFonts w:hint="eastAsia"/>
          <w:szCs w:val="20"/>
        </w:rPr>
        <w:t>SCF</w:t>
      </w:r>
      <w:r>
        <w:rPr>
          <w:szCs w:val="20"/>
        </w:rPr>
        <w:tab/>
      </w:r>
      <w:r>
        <w:rPr>
          <w:rFonts w:hint="eastAsia"/>
          <w:szCs w:val="20"/>
        </w:rPr>
        <w:t xml:space="preserve">自洽场 (Self-Consistent </w:t>
      </w:r>
      <w:r>
        <w:rPr>
          <w:szCs w:val="20"/>
        </w:rPr>
        <w:t>Field</w:t>
      </w:r>
      <w:r>
        <w:rPr>
          <w:rFonts w:hint="eastAsia"/>
          <w:szCs w:val="20"/>
        </w:rPr>
        <w:t>)</w:t>
      </w:r>
    </w:p>
    <w:p w14:paraId="5A13B22B">
      <w:pPr>
        <w:pStyle w:val="169"/>
        <w:ind w:left="1920" w:hanging="1920"/>
        <w:rPr>
          <w:szCs w:val="20"/>
        </w:rPr>
      </w:pPr>
      <w:r>
        <w:rPr>
          <w:rFonts w:hint="eastAsia"/>
          <w:szCs w:val="20"/>
        </w:rPr>
        <w:t>SCRF</w:t>
      </w:r>
      <w:r>
        <w:rPr>
          <w:szCs w:val="20"/>
        </w:rPr>
        <w:tab/>
      </w:r>
      <w:r>
        <w:rPr>
          <w:rFonts w:hint="eastAsia"/>
          <w:szCs w:val="20"/>
        </w:rPr>
        <w:t xml:space="preserve">自洽反应场 (Self-Consistent Reaction </w:t>
      </w:r>
      <w:r>
        <w:rPr>
          <w:szCs w:val="20"/>
        </w:rPr>
        <w:t>Field</w:t>
      </w:r>
      <w:r>
        <w:rPr>
          <w:rFonts w:hint="eastAsia"/>
          <w:szCs w:val="20"/>
        </w:rPr>
        <w:t>)</w:t>
      </w:r>
    </w:p>
    <w:p w14:paraId="40A70712">
      <w:pPr>
        <w:pStyle w:val="169"/>
        <w:ind w:left="1920" w:hanging="1920"/>
        <w:rPr>
          <w:szCs w:val="20"/>
        </w:rPr>
      </w:pPr>
      <w:r>
        <w:rPr>
          <w:rFonts w:hint="eastAsia"/>
          <w:szCs w:val="20"/>
        </w:rPr>
        <w:t>TS</w:t>
      </w:r>
      <w:r>
        <w:rPr>
          <w:szCs w:val="20"/>
        </w:rPr>
        <w:tab/>
      </w:r>
      <w:r>
        <w:rPr>
          <w:rFonts w:hint="eastAsia"/>
          <w:szCs w:val="20"/>
        </w:rPr>
        <w:t>过渡态 (Transition State)</w:t>
      </w:r>
    </w:p>
    <w:p w14:paraId="62C70325">
      <w:pPr>
        <w:pStyle w:val="169"/>
        <w:ind w:left="1920" w:hanging="1920"/>
        <w:rPr>
          <w:szCs w:val="20"/>
        </w:rPr>
      </w:pPr>
      <w:r>
        <w:rPr>
          <w:rFonts w:hint="eastAsia"/>
          <w:szCs w:val="20"/>
        </w:rPr>
        <w:t>TST</w:t>
      </w:r>
      <w:r>
        <w:rPr>
          <w:rFonts w:hint="eastAsia"/>
          <w:szCs w:val="20"/>
        </w:rPr>
        <w:tab/>
      </w:r>
      <w:r>
        <w:rPr>
          <w:rFonts w:hint="eastAsia"/>
          <w:szCs w:val="20"/>
        </w:rPr>
        <w:t>过渡态理论 (Transition State Theory)</w:t>
      </w:r>
    </w:p>
    <w:p w14:paraId="07D098D5">
      <w:pPr>
        <w:pStyle w:val="169"/>
        <w:ind w:left="1920" w:hanging="1920"/>
        <w:rPr>
          <w:szCs w:val="20"/>
        </w:rPr>
      </w:pPr>
      <w:r>
        <w:rPr>
          <w:rFonts w:hint="eastAsia"/>
          <w:szCs w:val="20"/>
        </w:rPr>
        <w:t>ZPE</w:t>
      </w:r>
      <w:r>
        <w:rPr>
          <w:szCs w:val="20"/>
        </w:rPr>
        <w:tab/>
      </w:r>
      <w:r>
        <w:rPr>
          <w:rFonts w:hint="eastAsia"/>
          <w:szCs w:val="20"/>
        </w:rPr>
        <w:t xml:space="preserve">零点振动能 (Zero </w:t>
      </w:r>
      <w:r>
        <w:rPr>
          <w:szCs w:val="20"/>
        </w:rPr>
        <w:t>Vibration</w:t>
      </w:r>
      <w:r>
        <w:rPr>
          <w:rFonts w:hint="eastAsia"/>
          <w:szCs w:val="20"/>
        </w:rPr>
        <w:t xml:space="preserve"> Energy)</w:t>
      </w:r>
    </w:p>
    <w:p w14:paraId="24ACFAB8">
      <w:pPr>
        <w:spacing w:line="420" w:lineRule="exact"/>
        <w:jc w:val="left"/>
        <w:textAlignment w:val="baseline"/>
        <w:sectPr>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r>
        <w:rPr>
          <w:rFonts w:cs="Times New Roman"/>
          <w:kern w:val="0"/>
          <w:szCs w:val="20"/>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360680</wp:posOffset>
                </wp:positionV>
                <wp:extent cx="5577840" cy="2418080"/>
                <wp:effectExtent l="0" t="0" r="22860" b="20320"/>
                <wp:wrapSquare wrapText="bothSides"/>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7840" cy="2418080"/>
                        </a:xfrm>
                        <a:prstGeom prst="rect">
                          <a:avLst/>
                        </a:prstGeom>
                        <a:solidFill>
                          <a:srgbClr val="FFFFFF"/>
                        </a:solidFill>
                        <a:ln w="9525">
                          <a:solidFill>
                            <a:srgbClr val="000000"/>
                          </a:solidFill>
                          <a:miter lim="800000"/>
                        </a:ln>
                      </wps:spPr>
                      <wps:txbx>
                        <w:txbxContent>
                          <w:p w14:paraId="1284E76E">
                            <w:pPr>
                              <w:spacing w:line="400" w:lineRule="exact"/>
                              <w:jc w:val="center"/>
                              <w:rPr>
                                <w:b/>
                                <w:sz w:val="28"/>
                                <w:szCs w:val="28"/>
                              </w:rPr>
                            </w:pPr>
                            <w:r>
                              <w:rPr>
                                <w:rFonts w:hint="eastAsia"/>
                                <w:b/>
                                <w:sz w:val="28"/>
                                <w:szCs w:val="28"/>
                              </w:rPr>
                              <w:t>说明</w:t>
                            </w:r>
                          </w:p>
                          <w:p w14:paraId="0FAF344A">
                            <w:pPr>
                              <w:numPr>
                                <w:ilvl w:val="0"/>
                                <w:numId w:val="15"/>
                              </w:numPr>
                              <w:spacing w:line="400" w:lineRule="exact"/>
                              <w:jc w:val="left"/>
                              <w:textAlignment w:val="baseline"/>
                              <w:rPr>
                                <w:sz w:val="28"/>
                                <w:szCs w:val="28"/>
                              </w:rPr>
                            </w:pPr>
                            <w:r>
                              <w:rPr>
                                <w:sz w:val="28"/>
                                <w:szCs w:val="28"/>
                              </w:rPr>
                              <w:t>如果论文中使用了大量的物理量符号、标志、缩略词、专门计量单位、自定义名词和术语等，</w:t>
                            </w:r>
                            <w:r>
                              <w:rPr>
                                <w:rFonts w:ascii="宋体" w:hAnsi="宋体"/>
                                <w:sz w:val="28"/>
                                <w:szCs w:val="28"/>
                              </w:rPr>
                              <w:t>应编写“符号</w:t>
                            </w:r>
                            <w:r>
                              <w:rPr>
                                <w:rFonts w:hint="eastAsia" w:ascii="宋体" w:hAnsi="宋体"/>
                                <w:sz w:val="28"/>
                                <w:szCs w:val="28"/>
                              </w:rPr>
                              <w:t>和</w:t>
                            </w:r>
                            <w:r>
                              <w:rPr>
                                <w:rFonts w:ascii="宋体" w:hAnsi="宋体"/>
                                <w:sz w:val="28"/>
                                <w:szCs w:val="28"/>
                              </w:rPr>
                              <w:t>缩略语说明”。</w:t>
                            </w:r>
                          </w:p>
                          <w:p w14:paraId="4F75BFBE">
                            <w:pPr>
                              <w:numPr>
                                <w:ilvl w:val="0"/>
                                <w:numId w:val="15"/>
                              </w:numPr>
                              <w:spacing w:line="400" w:lineRule="exact"/>
                              <w:jc w:val="left"/>
                              <w:textAlignment w:val="baseline"/>
                              <w:rPr>
                                <w:sz w:val="28"/>
                                <w:szCs w:val="28"/>
                              </w:rPr>
                            </w:pPr>
                            <w:r>
                              <w:rPr>
                                <w:rFonts w:hint="eastAsia"/>
                                <w:sz w:val="28"/>
                                <w:szCs w:val="28"/>
                              </w:rPr>
                              <w:t>建议按符号、希腊字母、缩略词等部分编制，每一部分按首字母顺序排序。</w:t>
                            </w:r>
                          </w:p>
                          <w:p w14:paraId="7349B316">
                            <w:pPr>
                              <w:numPr>
                                <w:ilvl w:val="0"/>
                                <w:numId w:val="15"/>
                              </w:numPr>
                              <w:spacing w:line="400" w:lineRule="exact"/>
                              <w:jc w:val="left"/>
                              <w:textAlignment w:val="baseline"/>
                              <w:rPr>
                                <w:sz w:val="28"/>
                                <w:szCs w:val="28"/>
                              </w:rPr>
                            </w:pPr>
                            <w:r>
                              <w:rPr>
                                <w:rFonts w:hint="eastAsia"/>
                                <w:sz w:val="28"/>
                                <w:szCs w:val="28"/>
                              </w:rPr>
                              <w:t>符号若有单位需标明单位，无量纲参数可给出定义式。</w:t>
                            </w:r>
                          </w:p>
                          <w:p w14:paraId="6D6855BD">
                            <w:pPr>
                              <w:numPr>
                                <w:ilvl w:val="0"/>
                                <w:numId w:val="15"/>
                              </w:numPr>
                              <w:spacing w:line="400" w:lineRule="exact"/>
                              <w:jc w:val="left"/>
                              <w:textAlignment w:val="baseline"/>
                              <w:rPr>
                                <w:sz w:val="28"/>
                                <w:szCs w:val="28"/>
                              </w:rPr>
                            </w:pPr>
                            <w:r>
                              <w:rPr>
                                <w:rFonts w:hint="eastAsia"/>
                                <w:sz w:val="28"/>
                                <w:szCs w:val="28"/>
                              </w:rPr>
                              <w:t>常数或系数可给出数值。</w:t>
                            </w:r>
                          </w:p>
                          <w:p w14:paraId="73D4B95B">
                            <w:pPr>
                              <w:numPr>
                                <w:ilvl w:val="0"/>
                                <w:numId w:val="15"/>
                              </w:numPr>
                              <w:spacing w:line="400" w:lineRule="exact"/>
                              <w:jc w:val="left"/>
                              <w:textAlignment w:val="baseline"/>
                              <w:rPr>
                                <w:sz w:val="28"/>
                                <w:szCs w:val="28"/>
                              </w:rPr>
                            </w:pPr>
                            <w:r>
                              <w:rPr>
                                <w:rFonts w:hint="eastAsia"/>
                                <w:sz w:val="28"/>
                                <w:szCs w:val="28"/>
                              </w:rPr>
                              <w:t>缩略词需给出中英文全称。</w:t>
                            </w:r>
                          </w:p>
                          <w:p w14:paraId="42D7DC3B">
                            <w:pPr>
                              <w:spacing w:line="400" w:lineRule="exact"/>
                              <w:jc w:val="center"/>
                              <w:rPr>
                                <w:color w:val="FF0000"/>
                                <w:sz w:val="28"/>
                                <w:szCs w:val="28"/>
                              </w:rPr>
                            </w:pPr>
                            <w:r>
                              <w:rPr>
                                <w:rFonts w:hint="eastAsia"/>
                                <w:color w:val="FF0000"/>
                                <w:sz w:val="28"/>
                                <w:szCs w:val="28"/>
                              </w:rPr>
                              <w:t>仅示例，阅后删除此框及内容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top:28.4pt;height:190.4pt;width:439.2pt;mso-position-horizontal:lef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7XuQtcAAAAHAQAADwAAAAAAAAABACAAAAAiAAAA&#10;ZHJzL2Rvd25yZXYueG1sUEsBAhQAFAAAAAgAh07iQCNj7sFBAgAAiAQAAA4AAAAAAAAAAQAgAAAA&#10;JgEAAGRycy9lMm9Eb2MueG1sUEsFBgAAAAAGAAYAWQEAANkFAAAAAA==&#10;">
                <v:fill on="t" focussize="0,0"/>
                <v:stroke color="#000000" miterlimit="8" joinstyle="miter"/>
                <v:imagedata o:title=""/>
                <o:lock v:ext="edit" aspectratio="f"/>
                <v:textbox>
                  <w:txbxContent>
                    <w:p w14:paraId="1284E76E">
                      <w:pPr>
                        <w:spacing w:line="400" w:lineRule="exact"/>
                        <w:jc w:val="center"/>
                        <w:rPr>
                          <w:b/>
                          <w:sz w:val="28"/>
                          <w:szCs w:val="28"/>
                        </w:rPr>
                      </w:pPr>
                      <w:r>
                        <w:rPr>
                          <w:rFonts w:hint="eastAsia"/>
                          <w:b/>
                          <w:sz w:val="28"/>
                          <w:szCs w:val="28"/>
                        </w:rPr>
                        <w:t>说明</w:t>
                      </w:r>
                    </w:p>
                    <w:p w14:paraId="0FAF344A">
                      <w:pPr>
                        <w:numPr>
                          <w:ilvl w:val="0"/>
                          <w:numId w:val="15"/>
                        </w:numPr>
                        <w:spacing w:line="400" w:lineRule="exact"/>
                        <w:jc w:val="left"/>
                        <w:textAlignment w:val="baseline"/>
                        <w:rPr>
                          <w:sz w:val="28"/>
                          <w:szCs w:val="28"/>
                        </w:rPr>
                      </w:pPr>
                      <w:r>
                        <w:rPr>
                          <w:sz w:val="28"/>
                          <w:szCs w:val="28"/>
                        </w:rPr>
                        <w:t>如果论文中使用了大量的物理量符号、标志、缩略词、专门计量单位、自定义名词和术语等，</w:t>
                      </w:r>
                      <w:r>
                        <w:rPr>
                          <w:rFonts w:ascii="宋体" w:hAnsi="宋体"/>
                          <w:sz w:val="28"/>
                          <w:szCs w:val="28"/>
                        </w:rPr>
                        <w:t>应编写“符号</w:t>
                      </w:r>
                      <w:r>
                        <w:rPr>
                          <w:rFonts w:hint="eastAsia" w:ascii="宋体" w:hAnsi="宋体"/>
                          <w:sz w:val="28"/>
                          <w:szCs w:val="28"/>
                        </w:rPr>
                        <w:t>和</w:t>
                      </w:r>
                      <w:r>
                        <w:rPr>
                          <w:rFonts w:ascii="宋体" w:hAnsi="宋体"/>
                          <w:sz w:val="28"/>
                          <w:szCs w:val="28"/>
                        </w:rPr>
                        <w:t>缩略语说明”。</w:t>
                      </w:r>
                    </w:p>
                    <w:p w14:paraId="4F75BFBE">
                      <w:pPr>
                        <w:numPr>
                          <w:ilvl w:val="0"/>
                          <w:numId w:val="15"/>
                        </w:numPr>
                        <w:spacing w:line="400" w:lineRule="exact"/>
                        <w:jc w:val="left"/>
                        <w:textAlignment w:val="baseline"/>
                        <w:rPr>
                          <w:sz w:val="28"/>
                          <w:szCs w:val="28"/>
                        </w:rPr>
                      </w:pPr>
                      <w:r>
                        <w:rPr>
                          <w:rFonts w:hint="eastAsia"/>
                          <w:sz w:val="28"/>
                          <w:szCs w:val="28"/>
                        </w:rPr>
                        <w:t>建议按符号、希腊字母、缩略词等部分编制，每一部分按首字母顺序排序。</w:t>
                      </w:r>
                    </w:p>
                    <w:p w14:paraId="7349B316">
                      <w:pPr>
                        <w:numPr>
                          <w:ilvl w:val="0"/>
                          <w:numId w:val="15"/>
                        </w:numPr>
                        <w:spacing w:line="400" w:lineRule="exact"/>
                        <w:jc w:val="left"/>
                        <w:textAlignment w:val="baseline"/>
                        <w:rPr>
                          <w:sz w:val="28"/>
                          <w:szCs w:val="28"/>
                        </w:rPr>
                      </w:pPr>
                      <w:r>
                        <w:rPr>
                          <w:rFonts w:hint="eastAsia"/>
                          <w:sz w:val="28"/>
                          <w:szCs w:val="28"/>
                        </w:rPr>
                        <w:t>符号若有单位需标明单位，无量纲参数可给出定义式。</w:t>
                      </w:r>
                    </w:p>
                    <w:p w14:paraId="6D6855BD">
                      <w:pPr>
                        <w:numPr>
                          <w:ilvl w:val="0"/>
                          <w:numId w:val="15"/>
                        </w:numPr>
                        <w:spacing w:line="400" w:lineRule="exact"/>
                        <w:jc w:val="left"/>
                        <w:textAlignment w:val="baseline"/>
                        <w:rPr>
                          <w:sz w:val="28"/>
                          <w:szCs w:val="28"/>
                        </w:rPr>
                      </w:pPr>
                      <w:r>
                        <w:rPr>
                          <w:rFonts w:hint="eastAsia"/>
                          <w:sz w:val="28"/>
                          <w:szCs w:val="28"/>
                        </w:rPr>
                        <w:t>常数或系数可给出数值。</w:t>
                      </w:r>
                    </w:p>
                    <w:p w14:paraId="73D4B95B">
                      <w:pPr>
                        <w:numPr>
                          <w:ilvl w:val="0"/>
                          <w:numId w:val="15"/>
                        </w:numPr>
                        <w:spacing w:line="400" w:lineRule="exact"/>
                        <w:jc w:val="left"/>
                        <w:textAlignment w:val="baseline"/>
                        <w:rPr>
                          <w:sz w:val="28"/>
                          <w:szCs w:val="28"/>
                        </w:rPr>
                      </w:pPr>
                      <w:r>
                        <w:rPr>
                          <w:rFonts w:hint="eastAsia"/>
                          <w:sz w:val="28"/>
                          <w:szCs w:val="28"/>
                        </w:rPr>
                        <w:t>缩略词需给出中英文全称。</w:t>
                      </w:r>
                    </w:p>
                    <w:p w14:paraId="42D7DC3B">
                      <w:pPr>
                        <w:spacing w:line="400" w:lineRule="exact"/>
                        <w:jc w:val="center"/>
                        <w:rPr>
                          <w:color w:val="FF0000"/>
                          <w:sz w:val="28"/>
                          <w:szCs w:val="28"/>
                        </w:rPr>
                      </w:pPr>
                      <w:r>
                        <w:rPr>
                          <w:rFonts w:hint="eastAsia"/>
                          <w:color w:val="FF0000"/>
                          <w:sz w:val="28"/>
                          <w:szCs w:val="28"/>
                        </w:rPr>
                        <w:t>仅示例，阅后删除此框及内容</w:t>
                      </w:r>
                    </w:p>
                  </w:txbxContent>
                </v:textbox>
                <w10:wrap type="square"/>
              </v:shape>
            </w:pict>
          </mc:Fallback>
        </mc:AlternateContent>
      </w:r>
    </w:p>
    <w:p w14:paraId="4B794BB1">
      <w:pPr>
        <w:pStyle w:val="3"/>
      </w:pPr>
      <w:r>
        <w:t xml:space="preserve"> </w:t>
      </w:r>
      <w:bookmarkStart w:id="4" w:name="_Toc180656782"/>
      <w:r>
        <w:t xml:space="preserve"> </w:t>
      </w:r>
      <w:bookmarkStart w:id="5" w:name="_Toc537363885"/>
      <w:r>
        <w:rPr>
          <w:rFonts w:hint="eastAsia"/>
        </w:rPr>
        <w:t xml:space="preserve">引 </w:t>
      </w:r>
      <w:r>
        <w:t xml:space="preserve">   </w:t>
      </w:r>
      <w:r>
        <w:rPr>
          <w:rFonts w:hint="eastAsia"/>
        </w:rPr>
        <w:t>言</w:t>
      </w:r>
      <w:bookmarkEnd w:id="4"/>
      <w:bookmarkEnd w:id="5"/>
    </w:p>
    <w:p w14:paraId="41F2CAA1">
      <w:pPr>
        <w:pStyle w:val="4"/>
      </w:pPr>
      <w:r>
        <w:rPr>
          <w:rFonts w:hint="eastAsia"/>
        </w:rPr>
        <w:t xml:space="preserve"> </w:t>
      </w:r>
      <w:bookmarkStart w:id="6" w:name="_Toc1306079560"/>
      <w:r>
        <w:rPr>
          <w:rFonts w:hint="eastAsia"/>
        </w:rPr>
        <w:t>一级节标题第一条</w:t>
      </w:r>
      <w:bookmarkEnd w:id="6"/>
    </w:p>
    <w:p w14:paraId="00607963">
      <w:pPr>
        <w:pStyle w:val="179"/>
        <w:ind w:firstLine="480"/>
      </w:pPr>
      <w:r>
        <w:rPr>
          <w:rFonts w:hint="eastAsia"/>
        </w:rPr>
        <w:t>此部分是论文主体部分的文字格式示例。</w:t>
      </w:r>
    </w:p>
    <w:p w14:paraId="6540AEF0">
      <w:pPr>
        <w:pStyle w:val="5"/>
      </w:pPr>
      <w:r>
        <w:rPr>
          <w:rFonts w:hint="eastAsia"/>
        </w:rPr>
        <w:t xml:space="preserve"> </w:t>
      </w:r>
      <w:bookmarkStart w:id="7" w:name="_Toc1848808933"/>
      <w:r>
        <w:rPr>
          <w:rFonts w:hint="eastAsia"/>
        </w:rPr>
        <w:t>二级节标题第一条</w:t>
      </w:r>
      <w:bookmarkEnd w:id="7"/>
    </w:p>
    <w:p w14:paraId="480EF8CB">
      <w:pPr>
        <w:pStyle w:val="179"/>
        <w:ind w:firstLine="480"/>
      </w:pPr>
      <w:r>
        <w:rPr>
          <w:rFonts w:hint="eastAsia"/>
        </w:rPr>
        <w:t>主体部分一般从引言（绪论）开始，以结论结束。</w:t>
      </w:r>
    </w:p>
    <w:p w14:paraId="016B6E99">
      <w:pPr>
        <w:pStyle w:val="179"/>
        <w:ind w:firstLine="480"/>
      </w:pPr>
      <w:r>
        <w:rPr>
          <w:rFonts w:hint="eastAsia"/>
        </w:rPr>
        <w:t>引言（绪论）应包括论文的研究目的、流程和方法等。</w:t>
      </w:r>
    </w:p>
    <w:p w14:paraId="117E97CF">
      <w:pPr>
        <w:pStyle w:val="179"/>
        <w:ind w:firstLine="480"/>
      </w:pPr>
      <w:r>
        <w:rPr>
          <w:rFonts w:hint="eastAsia"/>
        </w:rPr>
        <w:t>论文研究领域的历史回顾，文献回溯，理论分析等内容，应独立成章，用足够的文字叙述。</w:t>
      </w:r>
    </w:p>
    <w:p w14:paraId="25AAF27F">
      <w:pPr>
        <w:pStyle w:val="179"/>
        <w:ind w:firstLine="480"/>
      </w:pPr>
      <w:r>
        <w:rPr>
          <w:rFonts w:hint="eastAsia"/>
        </w:rPr>
        <w:t>主体部分由于涉及的学科、选题、研究方法、结果表达方式等有很大的差异，不能作统一的规定。但是，必须实事求是、客观真切、准确完备、合乎逻辑、层次分明、简练可读。</w:t>
      </w:r>
    </w:p>
    <w:p w14:paraId="0B744840">
      <w:pPr>
        <w:pStyle w:val="5"/>
      </w:pPr>
      <w:r>
        <w:rPr>
          <w:rFonts w:hint="eastAsia"/>
        </w:rPr>
        <w:t xml:space="preserve"> </w:t>
      </w:r>
      <w:bookmarkStart w:id="8" w:name="_Toc990848488"/>
      <w:r>
        <w:rPr>
          <w:rFonts w:hint="eastAsia"/>
        </w:rPr>
        <w:t>二级节标题第二条</w:t>
      </w:r>
      <w:bookmarkEnd w:id="8"/>
    </w:p>
    <w:p w14:paraId="03347681">
      <w:pPr>
        <w:pStyle w:val="179"/>
        <w:ind w:firstLine="480"/>
      </w:pPr>
      <w:r>
        <w:rPr>
          <w:rFonts w:hint="eastAsia"/>
        </w:rPr>
        <w:t>论文中应引用与研究主题密切相关的参考文献。参考文献的写法应遵循国家标准《信息与文献 参考文献著录规则》（GB/T 7714—2015）；符合特定学科的通用范式，可使用APA或《清华大学学报（哲学社会科学版）》格式，且应全文统一，不能混用。此处是正文中引用参考文献的上标标注示例[1]。</w:t>
      </w:r>
    </w:p>
    <w:p w14:paraId="36952F1A">
      <w:pPr>
        <w:pStyle w:val="179"/>
        <w:ind w:firstLine="480"/>
      </w:pPr>
      <w:r>
        <w:rPr>
          <w:rFonts w:hint="eastAsia"/>
        </w:rPr>
        <w:t>当论文中的字、词或短语，需要进一步加以说明，而又没有具体的文献来源时，用注释。注释一般在社会科学中用得较多。应控制论文中的注释数量，不宜过多。由于论文篇幅较长，建议采用文中编号加“脚注”的方式。此处是脚注格式规范示例</w:t>
      </w:r>
      <w:r>
        <w:rPr>
          <w:rStyle w:val="98"/>
          <w:vertAlign w:val="baseline"/>
        </w:rPr>
        <w:footnoteReference w:id="0"/>
      </w:r>
      <w:r>
        <w:rPr>
          <w:rFonts w:hint="eastAsia"/>
        </w:rPr>
        <w:t>。</w:t>
      </w:r>
    </w:p>
    <w:p w14:paraId="40B21A1A">
      <w:pPr>
        <w:pStyle w:val="179"/>
        <w:ind w:firstLine="0" w:firstLineChars="0"/>
      </w:pPr>
    </w:p>
    <w:p w14:paraId="02807030">
      <w:pPr>
        <w:pStyle w:val="179"/>
        <w:ind w:firstLine="0" w:firstLineChars="0"/>
        <w:sectPr>
          <w:footerReference r:id="rId11" w:type="default"/>
          <w:footnotePr>
            <w:numFmt w:val="decimalEnclosedCircleChinese"/>
            <w:numRestart w:val="eachPage"/>
          </w:footnotePr>
          <w:endnotePr>
            <w:numFmt w:val="decimalEnclosedCircleChinese"/>
          </w:endnotePr>
          <w:pgSz w:w="11906" w:h="16838"/>
          <w:pgMar w:top="1701" w:right="1701" w:bottom="1701" w:left="1701" w:header="964" w:footer="851" w:gutter="0"/>
          <w:pgNumType w:start="1"/>
          <w:cols w:space="425" w:num="1"/>
          <w:docGrid w:linePitch="326" w:charSpace="0"/>
        </w:sectPr>
      </w:pPr>
    </w:p>
    <w:p w14:paraId="053FADC0">
      <w:pPr>
        <w:pStyle w:val="3"/>
      </w:pPr>
      <w:r>
        <w:rPr>
          <w:rFonts w:hint="eastAsia"/>
        </w:rPr>
        <w:t xml:space="preserve"> </w:t>
      </w:r>
      <w:r>
        <w:t xml:space="preserve"> </w:t>
      </w:r>
      <w:bookmarkStart w:id="9" w:name="_Toc1602338978"/>
      <w:r>
        <w:rPr>
          <w:rFonts w:hint="eastAsia"/>
        </w:rPr>
        <w:t>图、表及表达式示例</w:t>
      </w:r>
      <w:bookmarkEnd w:id="9"/>
    </w:p>
    <w:p w14:paraId="2E98BD8C">
      <w:pPr>
        <w:pStyle w:val="4"/>
      </w:pPr>
      <w:r>
        <w:t xml:space="preserve"> </w:t>
      </w:r>
      <w:r>
        <w:rPr>
          <w:rFonts w:hint="eastAsia"/>
        </w:rPr>
        <w:t xml:space="preserve"> </w:t>
      </w:r>
      <w:bookmarkStart w:id="10" w:name="_Toc1066269866"/>
      <w:r>
        <w:rPr>
          <w:rFonts w:hint="eastAsia"/>
        </w:rPr>
        <w:t>论文中图的示例</w:t>
      </w:r>
      <w:bookmarkEnd w:id="10"/>
    </w:p>
    <w:p w14:paraId="41C92719">
      <w:pPr>
        <w:pStyle w:val="179"/>
        <w:ind w:firstLine="480"/>
        <w:rPr>
          <w:rFonts w:ascii="宋体" w:hAnsi="宋体"/>
        </w:rPr>
      </w:pPr>
      <w:r>
        <w:rPr>
          <w:rFonts w:hint="eastAsia" w:ascii="宋体" w:hAnsi="宋体"/>
        </w:rPr>
        <w:t>图应具有“自明性”，即只看图、图题和图例，不阅读正文，就可理解图意。示例如下：</w:t>
      </w:r>
    </w:p>
    <w:p w14:paraId="638ABA0C">
      <w:pPr>
        <w:pStyle w:val="179"/>
        <w:keepNext/>
        <w:ind w:firstLine="440"/>
        <w:jc w:val="center"/>
      </w:pPr>
      <w:bookmarkStart w:id="11" w:name="_MON_1078556890"/>
      <w:bookmarkEnd w:id="11"/>
      <w:bookmarkStart w:id="12" w:name="_MON_1078556922"/>
      <w:bookmarkEnd w:id="12"/>
      <w:bookmarkStart w:id="13" w:name="_MON_1078556480"/>
      <w:bookmarkEnd w:id="13"/>
      <w:bookmarkStart w:id="14" w:name="_MON_959859998"/>
      <w:bookmarkEnd w:id="14"/>
      <w:bookmarkStart w:id="15" w:name="_MON_959860208"/>
      <w:bookmarkEnd w:id="15"/>
      <w:bookmarkStart w:id="16" w:name="_MON_959860021"/>
      <w:bookmarkEnd w:id="16"/>
      <w:bookmarkStart w:id="17" w:name="_MON_959868716"/>
      <w:bookmarkEnd w:id="17"/>
      <w:r>
        <w:rPr>
          <w:sz w:val="22"/>
          <w:szCs w:val="22"/>
        </w:rPr>
        <w:pict>
          <v:shape id="_x0000_i1027" o:spt="75" type="#_x0000_t75" style="height:190.1pt;width:276pt;" fillcolor="#FFFFFF" filled="f" o:preferrelative="t" stroked="f" coordsize="21600,21600">
            <v:path/>
            <v:fill on="f" focussize="0,0"/>
            <v:stroke on="f" joinstyle="miter"/>
            <v:imagedata r:id="rId20" o:title=""/>
            <o:lock v:ext="edit" aspectratio="t"/>
            <w10:wrap type="none"/>
            <w10:anchorlock/>
          </v:shape>
        </w:pict>
      </w:r>
    </w:p>
    <w:p w14:paraId="3121385D">
      <w:pPr>
        <w:pStyle w:val="24"/>
        <w:rPr>
          <w:rFonts w:ascii="宋体" w:hAnsi="宋体"/>
        </w:rPr>
      </w:pPr>
      <w:bookmarkStart w:id="18" w:name="_Toc184022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w:t>
      </w:r>
      <w:r>
        <w:rPr>
          <w:rFonts w:hint="eastAsia"/>
        </w:rPr>
        <w:t>不同光源照射30分钟后测定的紫菌样品紫外－可见吸收光谱</w:t>
      </w:r>
      <w:bookmarkEnd w:id="18"/>
      <w:r>
        <w:t xml:space="preserve"> </w:t>
      </w:r>
    </w:p>
    <w:p w14:paraId="0EEEDA57">
      <w:pPr>
        <w:pStyle w:val="4"/>
      </w:pPr>
      <w:r>
        <w:t xml:space="preserve"> </w:t>
      </w:r>
      <w:r>
        <w:rPr>
          <w:rFonts w:hint="eastAsia"/>
        </w:rPr>
        <w:t xml:space="preserve"> </w:t>
      </w:r>
      <w:bookmarkStart w:id="19" w:name="_Toc46603647"/>
      <w:r>
        <w:rPr>
          <w:rFonts w:hint="eastAsia"/>
        </w:rPr>
        <w:t>论文中表的示例</w:t>
      </w:r>
      <w:bookmarkEnd w:id="19"/>
    </w:p>
    <w:p w14:paraId="17DC4668">
      <w:pPr>
        <w:pStyle w:val="179"/>
        <w:ind w:firstLine="480"/>
      </w:pPr>
      <w:r>
        <w:rPr>
          <w:rFonts w:hint="eastAsia"/>
        </w:rPr>
        <w:t>表应具有“自明性”。表的编排，一般是内容和测试项目由左至右横读，数据依序竖读。示例如下：</w:t>
      </w:r>
    </w:p>
    <w:p w14:paraId="4062FBFA">
      <w:pPr>
        <w:pStyle w:val="24"/>
        <w:keepNext/>
      </w:pPr>
      <w:bookmarkStart w:id="20" w:name="_Toc18402246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w:t>
      </w:r>
      <w:r>
        <w:rPr>
          <w:rFonts w:hint="eastAsia"/>
        </w:rPr>
        <w:t>字体、字型、字号及段落格式要求</w:t>
      </w:r>
      <w:bookmarkEnd w:id="20"/>
    </w:p>
    <w:tbl>
      <w:tblPr>
        <w:tblStyle w:val="99"/>
        <w:tblW w:w="85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1559"/>
        <w:gridCol w:w="1134"/>
        <w:gridCol w:w="1560"/>
        <w:gridCol w:w="2976"/>
      </w:tblGrid>
      <w:tr w14:paraId="7A8089DD">
        <w:trPr>
          <w:cantSplit/>
          <w:tblHeader/>
          <w:jc w:val="center"/>
        </w:trPr>
        <w:tc>
          <w:tcPr>
            <w:tcW w:w="1276" w:type="dxa"/>
            <w:tcBorders>
              <w:bottom w:val="single" w:color="auto" w:sz="8" w:space="0"/>
              <w:insideH w:val="single" w:sz="8" w:space="0"/>
            </w:tcBorders>
            <w:vAlign w:val="center"/>
          </w:tcPr>
          <w:p w14:paraId="4D1A9F4D">
            <w:pPr>
              <w:pStyle w:val="191"/>
              <w:rPr>
                <w:rFonts w:ascii="Times New Roman" w:hAnsi="Times New Roman" w:eastAsia="宋体"/>
              </w:rPr>
            </w:pPr>
          </w:p>
        </w:tc>
        <w:tc>
          <w:tcPr>
            <w:tcW w:w="1559" w:type="dxa"/>
            <w:tcBorders>
              <w:bottom w:val="single" w:color="auto" w:sz="8" w:space="0"/>
              <w:insideH w:val="single" w:sz="8" w:space="0"/>
            </w:tcBorders>
            <w:vAlign w:val="center"/>
          </w:tcPr>
          <w:p w14:paraId="115E2577">
            <w:pPr>
              <w:pStyle w:val="191"/>
              <w:rPr>
                <w:rFonts w:ascii="Times New Roman" w:hAnsi="Times New Roman" w:eastAsia="宋体"/>
              </w:rPr>
            </w:pPr>
            <w:r>
              <w:rPr>
                <w:rFonts w:hint="eastAsia" w:ascii="Times New Roman" w:hAnsi="Times New Roman" w:eastAsia="宋体"/>
              </w:rPr>
              <w:t>文字举例</w:t>
            </w:r>
          </w:p>
        </w:tc>
        <w:tc>
          <w:tcPr>
            <w:tcW w:w="1134" w:type="dxa"/>
            <w:tcBorders>
              <w:bottom w:val="single" w:color="auto" w:sz="8" w:space="0"/>
              <w:insideH w:val="single" w:sz="8" w:space="0"/>
            </w:tcBorders>
            <w:vAlign w:val="center"/>
          </w:tcPr>
          <w:p w14:paraId="63D00D8F">
            <w:pPr>
              <w:pStyle w:val="191"/>
              <w:rPr>
                <w:rFonts w:ascii="Times New Roman" w:hAnsi="Times New Roman" w:eastAsia="宋体"/>
              </w:rPr>
            </w:pPr>
            <w:r>
              <w:rPr>
                <w:rFonts w:hint="eastAsia" w:ascii="Times New Roman" w:hAnsi="Times New Roman" w:eastAsia="宋体"/>
              </w:rPr>
              <w:t>中文字体、字号要求</w:t>
            </w:r>
          </w:p>
        </w:tc>
        <w:tc>
          <w:tcPr>
            <w:tcW w:w="1560" w:type="dxa"/>
            <w:tcBorders>
              <w:bottom w:val="single" w:color="auto" w:sz="8" w:space="0"/>
              <w:insideH w:val="single" w:sz="8" w:space="0"/>
            </w:tcBorders>
            <w:vAlign w:val="center"/>
          </w:tcPr>
          <w:p w14:paraId="3FA52428">
            <w:pPr>
              <w:pStyle w:val="191"/>
              <w:rPr>
                <w:rFonts w:ascii="Times New Roman" w:hAnsi="Times New Roman" w:eastAsia="宋体"/>
              </w:rPr>
            </w:pPr>
            <w:r>
              <w:rPr>
                <w:rFonts w:hint="eastAsia" w:ascii="Times New Roman" w:hAnsi="Times New Roman" w:eastAsia="宋体"/>
              </w:rPr>
              <w:t>英文及数字字体、字号要求</w:t>
            </w:r>
          </w:p>
        </w:tc>
        <w:tc>
          <w:tcPr>
            <w:tcW w:w="2976" w:type="dxa"/>
            <w:tcBorders>
              <w:bottom w:val="single" w:color="auto" w:sz="8" w:space="0"/>
              <w:insideH w:val="single" w:sz="8" w:space="0"/>
            </w:tcBorders>
            <w:vAlign w:val="center"/>
          </w:tcPr>
          <w:p w14:paraId="3D68DA03">
            <w:pPr>
              <w:pStyle w:val="191"/>
              <w:rPr>
                <w:rFonts w:ascii="Times New Roman" w:hAnsi="Times New Roman" w:eastAsia="宋体"/>
              </w:rPr>
            </w:pPr>
            <w:r>
              <w:rPr>
                <w:rFonts w:hint="eastAsia" w:ascii="Times New Roman" w:hAnsi="Times New Roman" w:eastAsia="宋体"/>
              </w:rPr>
              <w:t>其他格式要求</w:t>
            </w:r>
          </w:p>
        </w:tc>
      </w:tr>
      <w:tr w14:paraId="54FC640A">
        <w:trPr>
          <w:cantSplit/>
          <w:jc w:val="center"/>
        </w:trPr>
        <w:tc>
          <w:tcPr>
            <w:tcW w:w="1276" w:type="dxa"/>
            <w:vAlign w:val="center"/>
          </w:tcPr>
          <w:p w14:paraId="3035EF41">
            <w:pPr>
              <w:pStyle w:val="191"/>
              <w:rPr>
                <w:rFonts w:ascii="Times New Roman" w:hAnsi="Times New Roman" w:eastAsia="宋体"/>
              </w:rPr>
            </w:pPr>
            <w:r>
              <w:rPr>
                <w:rFonts w:hint="eastAsia" w:ascii="Times New Roman" w:hAnsi="Times New Roman" w:eastAsia="宋体"/>
              </w:rPr>
              <w:t>章标题</w:t>
            </w:r>
          </w:p>
        </w:tc>
        <w:tc>
          <w:tcPr>
            <w:tcW w:w="1559" w:type="dxa"/>
            <w:vAlign w:val="center"/>
          </w:tcPr>
          <w:p w14:paraId="20284FC8">
            <w:pPr>
              <w:pStyle w:val="191"/>
            </w:pPr>
            <w:r>
              <w:rPr>
                <w:rFonts w:hint="eastAsia"/>
              </w:rPr>
              <w:t>第</w:t>
            </w:r>
            <w:r>
              <w:t>1</w:t>
            </w:r>
            <w:r>
              <w:rPr>
                <w:rFonts w:hint="eastAsia"/>
              </w:rPr>
              <w:t>章 引言</w:t>
            </w:r>
          </w:p>
        </w:tc>
        <w:tc>
          <w:tcPr>
            <w:tcW w:w="1134" w:type="dxa"/>
            <w:vAlign w:val="center"/>
          </w:tcPr>
          <w:p w14:paraId="458963DA">
            <w:pPr>
              <w:pStyle w:val="191"/>
            </w:pPr>
            <w:r>
              <w:rPr>
                <w:rFonts w:hint="eastAsia"/>
              </w:rPr>
              <w:t>黑体三号字</w:t>
            </w:r>
          </w:p>
        </w:tc>
        <w:tc>
          <w:tcPr>
            <w:tcW w:w="1560" w:type="dxa"/>
            <w:vAlign w:val="center"/>
          </w:tcPr>
          <w:p w14:paraId="42C884E0">
            <w:pPr>
              <w:pStyle w:val="191"/>
            </w:pPr>
            <w:r>
              <w:t>Arial</w:t>
            </w:r>
            <w:r>
              <w:rPr>
                <w:rFonts w:hint="eastAsia"/>
              </w:rPr>
              <w:t>三号</w:t>
            </w:r>
          </w:p>
        </w:tc>
        <w:tc>
          <w:tcPr>
            <w:tcW w:w="2976" w:type="dxa"/>
            <w:vAlign w:val="center"/>
          </w:tcPr>
          <w:p w14:paraId="219E67AF">
            <w:pPr>
              <w:pStyle w:val="191"/>
              <w:jc w:val="both"/>
            </w:pPr>
            <w:r>
              <w:rPr>
                <w:rFonts w:hint="eastAsia"/>
              </w:rPr>
              <w:t>居中书写，单倍行距，段前空</w:t>
            </w:r>
            <w:r>
              <w:t>24</w:t>
            </w:r>
            <w:r>
              <w:rPr>
                <w:rFonts w:hint="eastAsia"/>
              </w:rPr>
              <w:t>磅，段后空</w:t>
            </w:r>
            <w:r>
              <w:t>18</w:t>
            </w:r>
            <w:r>
              <w:rPr>
                <w:rFonts w:hint="eastAsia"/>
              </w:rPr>
              <w:t>磅</w:t>
            </w:r>
          </w:p>
        </w:tc>
      </w:tr>
      <w:tr w14:paraId="0B079A82">
        <w:trPr>
          <w:cantSplit/>
          <w:jc w:val="center"/>
        </w:trPr>
        <w:tc>
          <w:tcPr>
            <w:tcW w:w="1276" w:type="dxa"/>
            <w:vAlign w:val="center"/>
          </w:tcPr>
          <w:p w14:paraId="7196A7B3">
            <w:pPr>
              <w:pStyle w:val="191"/>
              <w:rPr>
                <w:rFonts w:ascii="Times New Roman" w:hAnsi="Times New Roman" w:eastAsia="宋体"/>
              </w:rPr>
            </w:pPr>
            <w:r>
              <w:rPr>
                <w:rFonts w:hint="eastAsia" w:ascii="Times New Roman" w:hAnsi="Times New Roman" w:eastAsia="宋体"/>
              </w:rPr>
              <w:t>一级节标题</w:t>
            </w:r>
          </w:p>
        </w:tc>
        <w:tc>
          <w:tcPr>
            <w:tcW w:w="1559" w:type="dxa"/>
            <w:vAlign w:val="center"/>
          </w:tcPr>
          <w:p w14:paraId="3BAC7696">
            <w:pPr>
              <w:pStyle w:val="191"/>
            </w:pPr>
            <w:r>
              <w:t xml:space="preserve">4.1 </w:t>
            </w:r>
            <w:r>
              <w:rPr>
                <w:rFonts w:hint="eastAsia"/>
              </w:rPr>
              <w:t>标题示例</w:t>
            </w:r>
          </w:p>
        </w:tc>
        <w:tc>
          <w:tcPr>
            <w:tcW w:w="1134" w:type="dxa"/>
            <w:vAlign w:val="center"/>
          </w:tcPr>
          <w:p w14:paraId="624E3C5F">
            <w:pPr>
              <w:pStyle w:val="191"/>
            </w:pPr>
            <w:r>
              <w:rPr>
                <w:rFonts w:hint="eastAsia"/>
              </w:rPr>
              <w:t>黑体四号字</w:t>
            </w:r>
          </w:p>
        </w:tc>
        <w:tc>
          <w:tcPr>
            <w:tcW w:w="1560" w:type="dxa"/>
            <w:vAlign w:val="center"/>
          </w:tcPr>
          <w:p w14:paraId="6E6EE738">
            <w:pPr>
              <w:pStyle w:val="191"/>
            </w:pPr>
            <w:r>
              <w:t>Arial</w:t>
            </w:r>
            <w:r>
              <w:rPr>
                <w:rFonts w:hint="eastAsia"/>
              </w:rPr>
              <w:t xml:space="preserve"> </w:t>
            </w:r>
            <w:r>
              <w:t>14pt</w:t>
            </w:r>
          </w:p>
        </w:tc>
        <w:tc>
          <w:tcPr>
            <w:tcW w:w="2976" w:type="dxa"/>
            <w:vAlign w:val="center"/>
          </w:tcPr>
          <w:p w14:paraId="2FA93FF6">
            <w:pPr>
              <w:pStyle w:val="191"/>
              <w:jc w:val="both"/>
            </w:pPr>
            <w:r>
              <w:rPr>
                <w:rFonts w:hint="eastAsia"/>
              </w:rPr>
              <w:t>居左书写，行距为固定值</w:t>
            </w:r>
            <w:r>
              <w:t>20</w:t>
            </w:r>
            <w:r>
              <w:rPr>
                <w:rFonts w:hint="eastAsia"/>
              </w:rPr>
              <w:t>磅，段前空</w:t>
            </w:r>
            <w:r>
              <w:t>24</w:t>
            </w:r>
            <w:r>
              <w:rPr>
                <w:rFonts w:hint="eastAsia"/>
              </w:rPr>
              <w:t>磅，段后空</w:t>
            </w:r>
            <w:r>
              <w:t>6</w:t>
            </w:r>
            <w:r>
              <w:rPr>
                <w:rFonts w:hint="eastAsia"/>
              </w:rPr>
              <w:t>磅</w:t>
            </w:r>
          </w:p>
        </w:tc>
      </w:tr>
      <w:tr w14:paraId="32B8280A">
        <w:trPr>
          <w:cantSplit/>
          <w:jc w:val="center"/>
        </w:trPr>
        <w:tc>
          <w:tcPr>
            <w:tcW w:w="1276" w:type="dxa"/>
            <w:vAlign w:val="center"/>
          </w:tcPr>
          <w:p w14:paraId="3DBF3469">
            <w:pPr>
              <w:pStyle w:val="191"/>
              <w:rPr>
                <w:rFonts w:ascii="Times New Roman" w:hAnsi="Times New Roman" w:eastAsia="宋体"/>
              </w:rPr>
            </w:pPr>
            <w:r>
              <w:rPr>
                <w:rFonts w:hint="eastAsia" w:ascii="Times New Roman" w:hAnsi="Times New Roman" w:eastAsia="宋体"/>
              </w:rPr>
              <w:t>二级节标题</w:t>
            </w:r>
          </w:p>
        </w:tc>
        <w:tc>
          <w:tcPr>
            <w:tcW w:w="1559" w:type="dxa"/>
            <w:vAlign w:val="center"/>
          </w:tcPr>
          <w:p w14:paraId="6B4A690C">
            <w:pPr>
              <w:pStyle w:val="191"/>
            </w:pPr>
            <w:r>
              <w:t xml:space="preserve">3.2.2 </w:t>
            </w:r>
            <w:r>
              <w:rPr>
                <w:rFonts w:hint="eastAsia"/>
              </w:rPr>
              <w:t>标题示例</w:t>
            </w:r>
          </w:p>
        </w:tc>
        <w:tc>
          <w:tcPr>
            <w:tcW w:w="1134" w:type="dxa"/>
            <w:vAlign w:val="center"/>
          </w:tcPr>
          <w:p w14:paraId="20ACE773">
            <w:pPr>
              <w:pStyle w:val="191"/>
            </w:pPr>
            <w:r>
              <w:rPr>
                <w:rFonts w:hint="eastAsia"/>
              </w:rPr>
              <w:t>黑体</w:t>
            </w:r>
            <w:r>
              <w:t>13pt</w:t>
            </w:r>
            <w:r>
              <w:rPr>
                <w:rFonts w:hint="eastAsia"/>
              </w:rPr>
              <w:t>字</w:t>
            </w:r>
          </w:p>
        </w:tc>
        <w:tc>
          <w:tcPr>
            <w:tcW w:w="1560" w:type="dxa"/>
            <w:vAlign w:val="center"/>
          </w:tcPr>
          <w:p w14:paraId="2437E472">
            <w:pPr>
              <w:pStyle w:val="191"/>
            </w:pPr>
            <w:r>
              <w:t>Arial</w:t>
            </w:r>
            <w:r>
              <w:rPr>
                <w:rFonts w:hint="eastAsia"/>
              </w:rPr>
              <w:t xml:space="preserve"> </w:t>
            </w:r>
            <w:r>
              <w:t>13pt</w:t>
            </w:r>
          </w:p>
        </w:tc>
        <w:tc>
          <w:tcPr>
            <w:tcW w:w="2976" w:type="dxa"/>
            <w:vAlign w:val="center"/>
          </w:tcPr>
          <w:p w14:paraId="0F43AFB3">
            <w:pPr>
              <w:pStyle w:val="191"/>
              <w:jc w:val="both"/>
            </w:pPr>
            <w:r>
              <w:rPr>
                <w:rFonts w:hint="eastAsia"/>
              </w:rPr>
              <w:t>居左书写，行距为固定值</w:t>
            </w:r>
            <w:r>
              <w:t>20</w:t>
            </w:r>
            <w:r>
              <w:rPr>
                <w:rFonts w:hint="eastAsia"/>
              </w:rPr>
              <w:t>磅，段前空</w:t>
            </w:r>
            <w:r>
              <w:t>12</w:t>
            </w:r>
            <w:r>
              <w:rPr>
                <w:rFonts w:hint="eastAsia"/>
              </w:rPr>
              <w:t>磅，段后空</w:t>
            </w:r>
            <w:r>
              <w:t>6</w:t>
            </w:r>
            <w:r>
              <w:rPr>
                <w:rFonts w:hint="eastAsia"/>
              </w:rPr>
              <w:t>磅</w:t>
            </w:r>
          </w:p>
        </w:tc>
      </w:tr>
      <w:tr w14:paraId="0644F3D0">
        <w:trPr>
          <w:cantSplit/>
          <w:jc w:val="center"/>
        </w:trPr>
        <w:tc>
          <w:tcPr>
            <w:tcW w:w="1276" w:type="dxa"/>
            <w:vAlign w:val="center"/>
          </w:tcPr>
          <w:p w14:paraId="5DE4E272">
            <w:pPr>
              <w:pStyle w:val="191"/>
              <w:rPr>
                <w:rFonts w:ascii="Times New Roman" w:hAnsi="Times New Roman" w:eastAsia="宋体"/>
              </w:rPr>
            </w:pPr>
            <w:r>
              <w:rPr>
                <w:rFonts w:hint="eastAsia" w:ascii="Times New Roman" w:hAnsi="Times New Roman" w:eastAsia="宋体"/>
              </w:rPr>
              <w:t>三级节标题</w:t>
            </w:r>
          </w:p>
        </w:tc>
        <w:tc>
          <w:tcPr>
            <w:tcW w:w="1559" w:type="dxa"/>
            <w:vAlign w:val="center"/>
          </w:tcPr>
          <w:p w14:paraId="30D00EF3">
            <w:pPr>
              <w:pStyle w:val="191"/>
            </w:pPr>
            <w:r>
              <w:t xml:space="preserve">5.3.3.2 </w:t>
            </w:r>
            <w:r>
              <w:rPr>
                <w:rFonts w:hint="eastAsia"/>
              </w:rPr>
              <w:t>标题示例</w:t>
            </w:r>
          </w:p>
        </w:tc>
        <w:tc>
          <w:tcPr>
            <w:tcW w:w="1134" w:type="dxa"/>
            <w:vAlign w:val="center"/>
          </w:tcPr>
          <w:p w14:paraId="38DA4A75">
            <w:pPr>
              <w:pStyle w:val="191"/>
            </w:pPr>
            <w:r>
              <w:rPr>
                <w:rFonts w:hint="eastAsia"/>
              </w:rPr>
              <w:t>黑体小四号字</w:t>
            </w:r>
          </w:p>
        </w:tc>
        <w:tc>
          <w:tcPr>
            <w:tcW w:w="1560" w:type="dxa"/>
            <w:vAlign w:val="center"/>
          </w:tcPr>
          <w:p w14:paraId="29673D9A">
            <w:pPr>
              <w:pStyle w:val="191"/>
            </w:pPr>
            <w:r>
              <w:t>Arial</w:t>
            </w:r>
            <w:r>
              <w:rPr>
                <w:rFonts w:hint="eastAsia"/>
              </w:rPr>
              <w:t xml:space="preserve"> </w:t>
            </w:r>
            <w:r>
              <w:t>12pt</w:t>
            </w:r>
          </w:p>
        </w:tc>
        <w:tc>
          <w:tcPr>
            <w:tcW w:w="2976" w:type="dxa"/>
            <w:vAlign w:val="center"/>
          </w:tcPr>
          <w:p w14:paraId="78B30147">
            <w:pPr>
              <w:pStyle w:val="191"/>
              <w:jc w:val="both"/>
            </w:pPr>
            <w:r>
              <w:rPr>
                <w:rFonts w:hint="eastAsia"/>
              </w:rPr>
              <w:t>居左书写，行距为固定值</w:t>
            </w:r>
            <w:r>
              <w:t>20</w:t>
            </w:r>
            <w:r>
              <w:rPr>
                <w:rFonts w:hint="eastAsia"/>
              </w:rPr>
              <w:t>磅，段前空</w:t>
            </w:r>
            <w:r>
              <w:t>12</w:t>
            </w:r>
            <w:r>
              <w:rPr>
                <w:rFonts w:hint="eastAsia"/>
              </w:rPr>
              <w:t>磅，段后空</w:t>
            </w:r>
            <w:r>
              <w:t>6</w:t>
            </w:r>
            <w:r>
              <w:rPr>
                <w:rFonts w:hint="eastAsia"/>
              </w:rPr>
              <w:t>磅。</w:t>
            </w:r>
          </w:p>
        </w:tc>
      </w:tr>
    </w:tbl>
    <w:p w14:paraId="20288EF5">
      <w:pPr>
        <w:pStyle w:val="4"/>
      </w:pPr>
      <w:r>
        <w:t xml:space="preserve"> </w:t>
      </w:r>
      <w:bookmarkStart w:id="21" w:name="_Toc1583447621"/>
      <w:r>
        <w:rPr>
          <w:rFonts w:hint="eastAsia"/>
        </w:rPr>
        <w:t>论文中表达式的示例</w:t>
      </w:r>
      <w:bookmarkEnd w:id="21"/>
    </w:p>
    <w:p w14:paraId="3B830209">
      <w:pPr>
        <w:pStyle w:val="179"/>
        <w:ind w:firstLine="480"/>
      </w:pPr>
      <w:r>
        <w:rPr>
          <w:rFonts w:hint="eastAsia"/>
        </w:rPr>
        <w:t>表达式主要是指数字表达式，例如数学表达式，也包括文字表达式。示例如下：</w:t>
      </w:r>
    </w:p>
    <w:p w14:paraId="2BF1E35F">
      <w:pPr>
        <w:pStyle w:val="179"/>
        <w:ind w:firstLine="480"/>
      </w:pPr>
    </w:p>
    <w:tbl>
      <w:tblPr>
        <w:tblStyle w:val="9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85"/>
        <w:gridCol w:w="1306"/>
      </w:tblGrid>
      <w:tr w14:paraId="447802DD">
        <w:trPr>
          <w:jc w:val="center"/>
        </w:trPr>
        <w:tc>
          <w:tcPr>
            <w:tcW w:w="7085" w:type="dxa"/>
            <w:tcBorders>
              <w:top w:val="nil"/>
              <w:left w:val="nil"/>
              <w:bottom w:val="nil"/>
              <w:right w:val="nil"/>
            </w:tcBorders>
          </w:tcPr>
          <w:p w14:paraId="79AC6DA7">
            <w:pPr>
              <w:spacing w:line="400" w:lineRule="exact"/>
              <w:jc w:val="center"/>
              <w:rPr>
                <w:rFonts w:ascii="Times New Roman" w:hAnsi="Times New Roman" w:eastAsia="宋体" w:cs="Times New Roman"/>
                <w:sz w:val="24"/>
                <w:szCs w:val="32"/>
              </w:rPr>
            </w:pPr>
            <w:r>
              <w:rPr>
                <w:rFonts w:ascii="Times New Roman" w:hAnsi="Times New Roman" w:eastAsia="宋体" w:cs="Times New Roman"/>
                <w:sz w:val="24"/>
                <w:szCs w:val="32"/>
                <w:lang w:val="pt-BR"/>
              </w:rPr>
              <w:t xml:space="preserve">        </w:t>
            </w:r>
            <w:r>
              <w:rPr>
                <w:rFonts w:hint="eastAsia" w:ascii="Times New Roman" w:hAnsi="Times New Roman" w:eastAsia="宋体" w:cs="Times New Roman"/>
                <w:sz w:val="24"/>
                <w:szCs w:val="32"/>
                <w:lang w:val="pt-BR"/>
              </w:rPr>
              <w:t xml:space="preserve">      </w:t>
            </w:r>
            <w:r>
              <w:rPr>
                <w:rFonts w:ascii="Times New Roman" w:hAnsi="Times New Roman" w:eastAsia="宋体" w:cs="Times New Roman"/>
                <w:sz w:val="24"/>
                <w:szCs w:val="32"/>
                <w:lang w:val="pt-BR"/>
              </w:rPr>
              <w:t xml:space="preserve">  </w:t>
            </w:r>
            <m:oMath>
              <m:sSubSup>
                <m:sSubSupPr>
                  <m:ctrlPr>
                    <w:rPr>
                      <w:rFonts w:ascii="Cambria Math" w:hAnsi="Cambria Math" w:eastAsia="宋体" w:cs="Times New Roman"/>
                      <w:i/>
                      <w:sz w:val="24"/>
                      <w:szCs w:val="32"/>
                      <w:lang w:val="pt-BR"/>
                    </w:rPr>
                  </m:ctrlPr>
                </m:sSubSupPr>
                <m:e>
                  <m:r>
                    <m:rPr>
                      <m:nor/>
                      <m:sty m:val="p"/>
                    </m:rPr>
                    <w:rPr>
                      <w:rFonts w:ascii="Times New Roman" w:hAnsi="Times New Roman" w:eastAsia="宋体" w:cs="Times New Roman"/>
                      <w:sz w:val="24"/>
                      <w:szCs w:val="32"/>
                      <w:lang w:val="pt-BR"/>
                    </w:rPr>
                    <m:t>NH</m:t>
                  </m:r>
                  <m:ctrlPr>
                    <w:rPr>
                      <w:rFonts w:ascii="Cambria Math" w:hAnsi="Cambria Math" w:eastAsia="宋体" w:cs="Times New Roman"/>
                      <w:i/>
                      <w:sz w:val="24"/>
                      <w:szCs w:val="32"/>
                      <w:lang w:val="pt-BR"/>
                    </w:rPr>
                  </m:ctrlPr>
                </m:e>
                <m:sub>
                  <m:r>
                    <m:rPr>
                      <m:nor/>
                      <m:sty m:val="p"/>
                    </m:rPr>
                    <w:rPr>
                      <w:rFonts w:ascii="Times New Roman" w:hAnsi="Times New Roman" w:eastAsia="宋体" w:cs="Times New Roman"/>
                      <w:sz w:val="24"/>
                      <w:szCs w:val="32"/>
                      <w:lang w:val="pt-BR"/>
                    </w:rPr>
                    <m:t>4</m:t>
                  </m:r>
                  <m:ctrlPr>
                    <w:rPr>
                      <w:rFonts w:ascii="Cambria Math" w:hAnsi="Cambria Math" w:eastAsia="宋体" w:cs="Times New Roman"/>
                      <w:i/>
                      <w:sz w:val="24"/>
                      <w:szCs w:val="32"/>
                      <w:lang w:val="pt-BR"/>
                    </w:rPr>
                  </m:ctrlPr>
                </m:sub>
                <m:sup>
                  <m:r>
                    <m:rPr>
                      <m:nor/>
                      <m:sty m:val="p"/>
                    </m:rPr>
                    <w:rPr>
                      <w:rFonts w:ascii="Times New Roman" w:hAnsi="Times New Roman" w:eastAsia="宋体" w:cs="Times New Roman"/>
                      <w:sz w:val="24"/>
                      <w:szCs w:val="32"/>
                      <w:lang w:val="pt-BR"/>
                    </w:rPr>
                    <m:t>+</m:t>
                  </m:r>
                  <m:ctrlPr>
                    <w:rPr>
                      <w:rFonts w:ascii="Cambria Math" w:hAnsi="Cambria Math" w:eastAsia="宋体" w:cs="Times New Roman"/>
                      <w:i/>
                      <w:sz w:val="24"/>
                      <w:szCs w:val="32"/>
                      <w:lang w:val="pt-BR"/>
                    </w:rPr>
                  </m:ctrlPr>
                </m:sup>
              </m:sSubSup>
              <m:r>
                <m:rPr>
                  <m:nor/>
                  <m:sty m:val="p"/>
                </m:rPr>
                <w:rPr>
                  <w:rFonts w:ascii="Times New Roman" w:hAnsi="Times New Roman" w:eastAsia="宋体" w:cs="Times New Roman"/>
                  <w:sz w:val="24"/>
                  <w:szCs w:val="32"/>
                  <w:lang w:val="pt-BR"/>
                </w:rPr>
                <m:t>+2</m:t>
              </m:r>
              <m:sSub>
                <m:sSubPr>
                  <m:ctrlPr>
                    <w:rPr>
                      <w:rFonts w:ascii="Cambria Math" w:hAnsi="Cambria Math" w:eastAsia="宋体" w:cs="Times New Roman"/>
                      <w:i/>
                      <w:sz w:val="24"/>
                      <w:szCs w:val="32"/>
                      <w:lang w:val="pt-BR"/>
                    </w:rPr>
                  </m:ctrlPr>
                </m:sSubPr>
                <m:e>
                  <m:r>
                    <m:rPr>
                      <m:nor/>
                      <m:sty m:val="p"/>
                    </m:rPr>
                    <w:rPr>
                      <w:rFonts w:ascii="Times New Roman" w:hAnsi="Times New Roman" w:eastAsia="宋体" w:cs="Times New Roman"/>
                      <w:sz w:val="24"/>
                      <w:szCs w:val="32"/>
                      <w:lang w:val="pt-BR"/>
                    </w:rPr>
                    <m:t>O</m:t>
                  </m:r>
                  <m:ctrlPr>
                    <w:rPr>
                      <w:rFonts w:ascii="Cambria Math" w:hAnsi="Cambria Math" w:eastAsia="宋体" w:cs="Times New Roman"/>
                      <w:i/>
                      <w:sz w:val="24"/>
                      <w:szCs w:val="32"/>
                      <w:lang w:val="pt-BR"/>
                    </w:rPr>
                  </m:ctrlPr>
                </m:e>
                <m:sub>
                  <m:r>
                    <m:rPr>
                      <m:nor/>
                      <m:sty m:val="p"/>
                    </m:rPr>
                    <w:rPr>
                      <w:rFonts w:ascii="Times New Roman" w:hAnsi="Times New Roman" w:eastAsia="宋体" w:cs="Times New Roman"/>
                      <w:sz w:val="24"/>
                      <w:szCs w:val="32"/>
                      <w:lang w:val="pt-BR"/>
                    </w:rPr>
                    <m:t>2</m:t>
                  </m:r>
                  <m:ctrlPr>
                    <w:rPr>
                      <w:rFonts w:ascii="Cambria Math" w:hAnsi="Cambria Math" w:eastAsia="宋体" w:cs="Times New Roman"/>
                      <w:i/>
                      <w:sz w:val="24"/>
                      <w:szCs w:val="32"/>
                      <w:lang w:val="pt-BR"/>
                    </w:rPr>
                  </m:ctrlPr>
                </m:sub>
              </m:sSub>
              <m:r>
                <m:rPr>
                  <m:nor/>
                  <m:sty m:val="p"/>
                </m:rPr>
                <w:rPr>
                  <w:rFonts w:ascii="Times New Roman" w:hAnsi="Times New Roman" w:eastAsia="宋体" w:cs="Times New Roman"/>
                  <w:sz w:val="24"/>
                  <w:szCs w:val="32"/>
                  <w:lang w:val="pt-BR"/>
                </w:rPr>
                <m:t>→</m:t>
              </m:r>
              <m:sSubSup>
                <m:sSubSupPr>
                  <m:ctrlPr>
                    <w:rPr>
                      <w:rFonts w:ascii="Cambria Math" w:hAnsi="Cambria Math" w:eastAsia="宋体" w:cs="Times New Roman"/>
                      <w:i/>
                      <w:sz w:val="24"/>
                      <w:szCs w:val="32"/>
                      <w:lang w:val="pt-BR"/>
                    </w:rPr>
                  </m:ctrlPr>
                </m:sSubSupPr>
                <m:e>
                  <m:r>
                    <m:rPr>
                      <m:nor/>
                      <m:sty m:val="p"/>
                    </m:rPr>
                    <w:rPr>
                      <w:rFonts w:ascii="Times New Roman" w:hAnsi="Times New Roman" w:eastAsia="宋体" w:cs="Times New Roman"/>
                      <w:sz w:val="24"/>
                      <w:szCs w:val="32"/>
                      <w:lang w:val="pt-BR"/>
                    </w:rPr>
                    <m:t>NO</m:t>
                  </m:r>
                  <m:ctrlPr>
                    <w:rPr>
                      <w:rFonts w:ascii="Cambria Math" w:hAnsi="Cambria Math" w:eastAsia="宋体" w:cs="Times New Roman"/>
                      <w:i/>
                      <w:sz w:val="24"/>
                      <w:szCs w:val="32"/>
                      <w:lang w:val="pt-BR"/>
                    </w:rPr>
                  </m:ctrlPr>
                </m:e>
                <m:sub>
                  <m:r>
                    <m:rPr>
                      <m:nor/>
                      <m:sty m:val="p"/>
                    </m:rPr>
                    <w:rPr>
                      <w:rFonts w:ascii="Times New Roman" w:hAnsi="Times New Roman" w:eastAsia="宋体" w:cs="Times New Roman"/>
                      <w:sz w:val="24"/>
                      <w:szCs w:val="32"/>
                      <w:lang w:val="pt-BR"/>
                    </w:rPr>
                    <m:t>3</m:t>
                  </m:r>
                  <m:ctrlPr>
                    <w:rPr>
                      <w:rFonts w:ascii="Cambria Math" w:hAnsi="Cambria Math" w:eastAsia="宋体" w:cs="Times New Roman"/>
                      <w:i/>
                      <w:sz w:val="24"/>
                      <w:szCs w:val="32"/>
                      <w:lang w:val="pt-BR"/>
                    </w:rPr>
                  </m:ctrlPr>
                </m:sub>
                <m:sup>
                  <m:r>
                    <m:rPr>
                      <m:nor/>
                      <m:sty m:val="p"/>
                    </m:rPr>
                    <w:rPr>
                      <w:rFonts w:ascii="Times New Roman" w:hAnsi="Times New Roman" w:eastAsia="宋体" w:cs="Times New Roman"/>
                      <w:sz w:val="24"/>
                      <w:szCs w:val="32"/>
                      <w:lang w:val="pt-BR"/>
                    </w:rPr>
                    <m:t>-</m:t>
                  </m:r>
                  <m:ctrlPr>
                    <w:rPr>
                      <w:rFonts w:ascii="Cambria Math" w:hAnsi="Cambria Math" w:eastAsia="宋体" w:cs="Times New Roman"/>
                      <w:i/>
                      <w:sz w:val="24"/>
                      <w:szCs w:val="32"/>
                      <w:lang w:val="pt-BR"/>
                    </w:rPr>
                  </m:ctrlPr>
                </m:sup>
              </m:sSubSup>
              <m:sSub>
                <m:sSubPr>
                  <m:ctrlPr>
                    <w:rPr>
                      <w:rFonts w:ascii="Cambria Math" w:hAnsi="Cambria Math" w:eastAsia="宋体" w:cs="Times New Roman"/>
                      <w:i/>
                      <w:sz w:val="24"/>
                      <w:szCs w:val="32"/>
                      <w:lang w:val="pt-BR"/>
                    </w:rPr>
                  </m:ctrlPr>
                </m:sSubPr>
                <m:e>
                  <m:r>
                    <m:rPr>
                      <m:nor/>
                      <m:sty m:val="p"/>
                    </m:rPr>
                    <w:rPr>
                      <w:rFonts w:ascii="Times New Roman" w:hAnsi="Times New Roman" w:eastAsia="宋体" w:cs="Times New Roman"/>
                      <w:sz w:val="24"/>
                      <w:szCs w:val="32"/>
                      <w:lang w:val="pt-BR"/>
                    </w:rPr>
                    <m:t>+H</m:t>
                  </m:r>
                  <m:ctrlPr>
                    <w:rPr>
                      <w:rFonts w:ascii="Cambria Math" w:hAnsi="Cambria Math" w:eastAsia="宋体" w:cs="Times New Roman"/>
                      <w:i/>
                      <w:sz w:val="24"/>
                      <w:szCs w:val="32"/>
                      <w:lang w:val="pt-BR"/>
                    </w:rPr>
                  </m:ctrlPr>
                </m:e>
                <m:sub>
                  <m:r>
                    <m:rPr>
                      <m:nor/>
                      <m:sty m:val="p"/>
                    </m:rPr>
                    <w:rPr>
                      <w:rFonts w:ascii="Times New Roman" w:hAnsi="Times New Roman" w:eastAsia="宋体" w:cs="Times New Roman"/>
                      <w:sz w:val="24"/>
                      <w:szCs w:val="32"/>
                      <w:lang w:val="pt-BR"/>
                    </w:rPr>
                    <m:t>2</m:t>
                  </m:r>
                  <m:ctrlPr>
                    <w:rPr>
                      <w:rFonts w:ascii="Cambria Math" w:hAnsi="Cambria Math" w:eastAsia="宋体" w:cs="Times New Roman"/>
                      <w:i/>
                      <w:sz w:val="24"/>
                      <w:szCs w:val="32"/>
                      <w:lang w:val="pt-BR"/>
                    </w:rPr>
                  </m:ctrlPr>
                </m:sub>
              </m:sSub>
              <m:r>
                <m:rPr>
                  <m:nor/>
                  <m:sty m:val="p"/>
                </m:rPr>
                <w:rPr>
                  <w:rFonts w:ascii="Times New Roman" w:hAnsi="Times New Roman" w:eastAsia="宋体" w:cs="Times New Roman"/>
                  <w:sz w:val="24"/>
                  <w:szCs w:val="32"/>
                  <w:lang w:val="pt-BR"/>
                </w:rPr>
                <m:t>O+2</m:t>
              </m:r>
              <m:sSup>
                <m:sSupPr>
                  <m:ctrlPr>
                    <w:rPr>
                      <w:rFonts w:ascii="Cambria Math" w:hAnsi="Cambria Math" w:eastAsia="宋体" w:cs="Times New Roman"/>
                      <w:i/>
                      <w:sz w:val="24"/>
                      <w:szCs w:val="32"/>
                      <w:lang w:val="pt-BR"/>
                    </w:rPr>
                  </m:ctrlPr>
                </m:sSupPr>
                <m:e>
                  <m:r>
                    <m:rPr>
                      <m:nor/>
                      <m:sty m:val="p"/>
                    </m:rPr>
                    <w:rPr>
                      <w:rFonts w:ascii="Times New Roman" w:hAnsi="Times New Roman" w:eastAsia="宋体" w:cs="Times New Roman"/>
                      <w:sz w:val="24"/>
                      <w:szCs w:val="32"/>
                      <w:lang w:val="pt-BR"/>
                    </w:rPr>
                    <m:t>H</m:t>
                  </m:r>
                  <m:ctrlPr>
                    <w:rPr>
                      <w:rFonts w:ascii="Cambria Math" w:hAnsi="Cambria Math" w:eastAsia="宋体" w:cs="Times New Roman"/>
                      <w:i/>
                      <w:sz w:val="24"/>
                      <w:szCs w:val="32"/>
                      <w:lang w:val="pt-BR"/>
                    </w:rPr>
                  </m:ctrlPr>
                </m:e>
                <m:sup>
                  <m:r>
                    <m:rPr>
                      <m:nor/>
                      <m:sty m:val="p"/>
                    </m:rPr>
                    <w:rPr>
                      <w:rFonts w:ascii="Times New Roman" w:hAnsi="Times New Roman" w:eastAsia="宋体" w:cs="Times New Roman"/>
                      <w:sz w:val="24"/>
                      <w:szCs w:val="32"/>
                      <w:lang w:val="pt-BR"/>
                    </w:rPr>
                    <m:t>+</m:t>
                  </m:r>
                  <m:ctrlPr>
                    <w:rPr>
                      <w:rFonts w:ascii="Cambria Math" w:hAnsi="Cambria Math" w:eastAsia="宋体" w:cs="Times New Roman"/>
                      <w:i/>
                      <w:sz w:val="24"/>
                      <w:szCs w:val="32"/>
                      <w:lang w:val="pt-BR"/>
                    </w:rPr>
                  </m:ctrlPr>
                </m:sup>
              </m:sSup>
            </m:oMath>
          </w:p>
        </w:tc>
        <w:tc>
          <w:tcPr>
            <w:tcW w:w="1306" w:type="dxa"/>
            <w:tcBorders>
              <w:top w:val="nil"/>
              <w:left w:val="nil"/>
              <w:bottom w:val="nil"/>
              <w:right w:val="nil"/>
            </w:tcBorders>
          </w:tcPr>
          <w:p w14:paraId="66F79E12">
            <w:pPr>
              <w:tabs>
                <w:tab w:val="left" w:pos="1701"/>
              </w:tabs>
              <w:spacing w:line="400" w:lineRule="exact"/>
              <w:ind w:firstLine="480"/>
              <w:jc w:val="center"/>
              <w:rPr>
                <w:rFonts w:ascii="Times New Roman" w:hAnsi="Times New Roman" w:eastAsia="宋体" w:cs="Times New Roman"/>
                <w:sz w:val="24"/>
                <w:szCs w:val="32"/>
                <w:lang w:val="pt-BR"/>
              </w:rPr>
            </w:pPr>
            <w:r>
              <w:rPr>
                <w:rFonts w:ascii="Times New Roman" w:hAnsi="Times New Roman" w:eastAsia="宋体" w:cs="Times New Roman"/>
                <w:sz w:val="24"/>
                <w:szCs w:val="32"/>
                <w:lang w:val="pt-BR"/>
              </w:rPr>
              <w:t>（1-1）</w:t>
            </w:r>
          </w:p>
        </w:tc>
      </w:tr>
    </w:tbl>
    <w:p w14:paraId="5DB3F28D">
      <w:pPr>
        <w:pStyle w:val="179"/>
        <w:ind w:firstLine="480"/>
      </w:pPr>
      <w:r>
        <mc:AlternateContent>
          <mc:Choice Requires="wps">
            <w:drawing>
              <wp:anchor distT="45720" distB="45720" distL="114300" distR="114300" simplePos="0" relativeHeight="251661312" behindDoc="0" locked="0" layoutInCell="1" allowOverlap="1">
                <wp:simplePos x="0" y="0"/>
                <wp:positionH relativeFrom="column">
                  <wp:posOffset>946785</wp:posOffset>
                </wp:positionH>
                <wp:positionV relativeFrom="paragraph">
                  <wp:posOffset>1965325</wp:posOffset>
                </wp:positionV>
                <wp:extent cx="3548380" cy="1524000"/>
                <wp:effectExtent l="0" t="0" r="13970" b="19050"/>
                <wp:wrapSquare wrapText="bothSides"/>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3548380" cy="1524000"/>
                        </a:xfrm>
                        <a:prstGeom prst="rect">
                          <a:avLst/>
                        </a:prstGeom>
                        <a:solidFill>
                          <a:srgbClr val="FFFFFF"/>
                        </a:solidFill>
                        <a:ln w="9525">
                          <a:solidFill>
                            <a:srgbClr val="000000"/>
                          </a:solidFill>
                          <a:miter lim="800000"/>
                        </a:ln>
                      </wps:spPr>
                      <wps:txbx>
                        <w:txbxContent>
                          <w:p w14:paraId="4AD0B926">
                            <w:pPr>
                              <w:jc w:val="center"/>
                              <w:rPr>
                                <w:b/>
                                <w:sz w:val="28"/>
                                <w:szCs w:val="28"/>
                              </w:rPr>
                            </w:pPr>
                            <w:r>
                              <w:rPr>
                                <w:rFonts w:hint="eastAsia"/>
                                <w:b/>
                                <w:sz w:val="28"/>
                                <w:szCs w:val="28"/>
                              </w:rPr>
                              <w:t>说明</w:t>
                            </w:r>
                          </w:p>
                          <w:p w14:paraId="445BD6BF">
                            <w:pPr>
                              <w:pStyle w:val="174"/>
                              <w:spacing w:line="400" w:lineRule="exact"/>
                              <w:ind w:firstLine="580"/>
                              <w:rPr>
                                <w:rFonts w:ascii="宋体" w:hAnsi="宋体"/>
                                <w:sz w:val="28"/>
                                <w:szCs w:val="28"/>
                              </w:rPr>
                            </w:pPr>
                            <w:r>
                              <w:rPr>
                                <w:rFonts w:hint="eastAsia" w:ascii="宋体" w:hAnsi="宋体"/>
                                <w:sz w:val="28"/>
                                <w:szCs w:val="28"/>
                              </w:rPr>
                              <w:t>此处引用的正文示例，只作为书写格式的示范，并不代表论文研究内容的示范。</w:t>
                            </w:r>
                          </w:p>
                          <w:p w14:paraId="124A4577">
                            <w:pPr>
                              <w:jc w:val="center"/>
                              <w:rPr>
                                <w:color w:val="FF0000"/>
                                <w:sz w:val="28"/>
                                <w:szCs w:val="28"/>
                              </w:rPr>
                            </w:pPr>
                            <w:r>
                              <w:rPr>
                                <w:rFonts w:hint="eastAsia"/>
                                <w:color w:val="FF0000"/>
                                <w:sz w:val="28"/>
                                <w:szCs w:val="28"/>
                              </w:rPr>
                              <w:t>仅示例，阅后删除此框及内容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4.55pt;margin-top:154.75pt;height:120pt;width:279.4pt;mso-wrap-distance-bottom:3.6pt;mso-wrap-distance-left:9pt;mso-wrap-distance-right:9pt;mso-wrap-distance-top:3.6pt;z-index:251661312;mso-width-relative:page;mso-height-relative:page;" fillcolor="#FFFFFF" filled="t" stroked="t" coordsize="21600,21600" o:gfxdata="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LGlsk2QAAAAsBAAAPAAAAAAAAAAEAIAAA&#10;ACIAAABkcnMvZG93bnJldi54bWxQSwECFAAUAAAACACHTuJA4n7w5kQCAACIBAAADgAAAAAAAAAB&#10;ACAAAAAoAQAAZHJzL2Uyb0RvYy54bWxQSwUGAAAAAAYABgBZAQAA3gUAAAAA&#10;">
                <v:fill on="t" focussize="0,0"/>
                <v:stroke color="#000000" miterlimit="8" joinstyle="miter"/>
                <v:imagedata o:title=""/>
                <o:lock v:ext="edit" aspectratio="f"/>
                <v:textbox>
                  <w:txbxContent>
                    <w:p w14:paraId="4AD0B926">
                      <w:pPr>
                        <w:jc w:val="center"/>
                        <w:rPr>
                          <w:b/>
                          <w:sz w:val="28"/>
                          <w:szCs w:val="28"/>
                        </w:rPr>
                      </w:pPr>
                      <w:r>
                        <w:rPr>
                          <w:rFonts w:hint="eastAsia"/>
                          <w:b/>
                          <w:sz w:val="28"/>
                          <w:szCs w:val="28"/>
                        </w:rPr>
                        <w:t>说明</w:t>
                      </w:r>
                    </w:p>
                    <w:p w14:paraId="445BD6BF">
                      <w:pPr>
                        <w:pStyle w:val="174"/>
                        <w:spacing w:line="400" w:lineRule="exact"/>
                        <w:ind w:firstLine="580"/>
                        <w:rPr>
                          <w:rFonts w:ascii="宋体" w:hAnsi="宋体"/>
                          <w:sz w:val="28"/>
                          <w:szCs w:val="28"/>
                        </w:rPr>
                      </w:pPr>
                      <w:r>
                        <w:rPr>
                          <w:rFonts w:hint="eastAsia" w:ascii="宋体" w:hAnsi="宋体"/>
                          <w:sz w:val="28"/>
                          <w:szCs w:val="28"/>
                        </w:rPr>
                        <w:t>此处引用的正文示例，只作为书写格式的示范，并不代表论文研究内容的示范。</w:t>
                      </w:r>
                    </w:p>
                    <w:p w14:paraId="124A4577">
                      <w:pPr>
                        <w:jc w:val="center"/>
                        <w:rPr>
                          <w:color w:val="FF0000"/>
                          <w:sz w:val="28"/>
                          <w:szCs w:val="28"/>
                        </w:rPr>
                      </w:pPr>
                      <w:r>
                        <w:rPr>
                          <w:rFonts w:hint="eastAsia"/>
                          <w:color w:val="FF0000"/>
                          <w:sz w:val="28"/>
                          <w:szCs w:val="28"/>
                        </w:rPr>
                        <w:t>仅示例，阅后删除此框及内容</w:t>
                      </w:r>
                    </w:p>
                  </w:txbxContent>
                </v:textbox>
                <w10:wrap type="square"/>
              </v:shape>
            </w:pict>
          </mc:Fallback>
        </mc:AlternateContent>
      </w:r>
    </w:p>
    <w:p w14:paraId="0E4EAC8F">
      <w:pPr>
        <w:pStyle w:val="75"/>
        <w:sectPr>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3882B7CC">
      <w:pPr>
        <w:pStyle w:val="65"/>
      </w:pPr>
      <w:bookmarkStart w:id="22" w:name="_Toc180656787"/>
      <w:bookmarkStart w:id="23" w:name="_Toc1386812523"/>
      <w:r>
        <w:rPr>
          <w:rFonts w:hint="eastAsia"/>
        </w:rPr>
        <w:t>参考文献</w:t>
      </w:r>
      <w:bookmarkEnd w:id="22"/>
      <w:bookmarkEnd w:id="23"/>
    </w:p>
    <w:p w14:paraId="09ABF80C">
      <w:pPr>
        <w:pStyle w:val="108"/>
      </w:pPr>
      <w:r>
        <w:t>竺可桢. 物理学</w:t>
      </w:r>
      <w:r>
        <w:rPr>
          <w:rFonts w:hint="eastAsia"/>
        </w:rPr>
        <w:t>[</w:t>
      </w:r>
      <w:r>
        <w:t>M]. 北京</w:t>
      </w:r>
      <w:r>
        <w:rPr>
          <w:rFonts w:hint="eastAsia"/>
        </w:rPr>
        <w:t xml:space="preserve">: </w:t>
      </w:r>
      <w:r>
        <w:t>科学出版社</w:t>
      </w:r>
      <w:r>
        <w:rPr>
          <w:rFonts w:hint="eastAsia"/>
        </w:rPr>
        <w:t xml:space="preserve">, </w:t>
      </w:r>
      <w:r>
        <w:t>1973</w:t>
      </w:r>
      <w:r>
        <w:rPr>
          <w:rFonts w:hint="eastAsia"/>
        </w:rPr>
        <w:t>:</w:t>
      </w:r>
      <w:r>
        <w:t xml:space="preserve"> 56</w:t>
      </w:r>
      <w:r>
        <w:rPr>
          <w:rFonts w:hint="eastAsia"/>
        </w:rPr>
        <w:t>-</w:t>
      </w:r>
      <w:r>
        <w:t>60</w:t>
      </w:r>
      <w:r>
        <w:rPr>
          <w:rFonts w:hint="eastAsia"/>
        </w:rPr>
        <w:t>.</w:t>
      </w:r>
    </w:p>
    <w:p w14:paraId="5AFB8E9A">
      <w:pPr>
        <w:pStyle w:val="108"/>
      </w:pPr>
      <w:r>
        <w:rPr>
          <w:rFonts w:hint="eastAsia"/>
        </w:rPr>
        <w:t>胡楚雄,</w:t>
      </w:r>
      <w:r>
        <w:t xml:space="preserve"> </w:t>
      </w:r>
      <w:r>
        <w:rPr>
          <w:rFonts w:hint="eastAsia"/>
        </w:rPr>
        <w:t>周冉,</w:t>
      </w:r>
      <w:r>
        <w:t xml:space="preserve"> </w:t>
      </w:r>
      <w:r>
        <w:rPr>
          <w:rFonts w:hint="eastAsia"/>
        </w:rPr>
        <w:t>付宏</w:t>
      </w:r>
      <w:r>
        <w:t xml:space="preserve">, </w:t>
      </w:r>
      <w:r>
        <w:rPr>
          <w:rFonts w:hint="eastAsia"/>
        </w:rPr>
        <w:t>等. 集成电路装备光刻机发展前沿与未来挑战[</w:t>
      </w:r>
      <w:r>
        <w:t>J]</w:t>
      </w:r>
      <w:r>
        <w:rPr>
          <w:rFonts w:hint="eastAsia"/>
        </w:rPr>
        <w:t>. 中国科学:</w:t>
      </w:r>
      <w:r>
        <w:t xml:space="preserve"> </w:t>
      </w:r>
      <w:r>
        <w:rPr>
          <w:rFonts w:hint="eastAsia"/>
        </w:rPr>
        <w:t>信息科学,</w:t>
      </w:r>
      <w:r>
        <w:t xml:space="preserve"> </w:t>
      </w:r>
      <w:r>
        <w:rPr>
          <w:rFonts w:hint="eastAsia"/>
        </w:rPr>
        <w:t>2024,</w:t>
      </w:r>
      <w:r>
        <w:t xml:space="preserve"> 54(</w:t>
      </w:r>
      <w:r>
        <w:rPr>
          <w:rFonts w:hint="eastAsia"/>
        </w:rPr>
        <w:t>1</w:t>
      </w:r>
      <w:r>
        <w:t xml:space="preserve">): 130-143. DOI: </w:t>
      </w:r>
      <w:r>
        <w:rPr>
          <w:rFonts w:hint="eastAsia"/>
        </w:rPr>
        <w:t>10.1360/SSI-2023-0378.</w:t>
      </w:r>
    </w:p>
    <w:p w14:paraId="738AA33F">
      <w:pPr>
        <w:pStyle w:val="108"/>
      </w:pPr>
      <w:r>
        <w:t>HU C, OU T, CHANG H, et al. Deep GRU Neural Network Prediction and Feedforward Compensation for Precision Multiaxis Motion Control Systems[J], IEEE-ASME Transactions on Mechatronics, 2020, 25(3): 1377–1388.</w:t>
      </w:r>
      <w:r>
        <w:rPr>
          <w:sz w:val="24"/>
        </w:rPr>
        <w:fldChar w:fldCharType="begin"/>
      </w:r>
      <w:r>
        <w:instrText xml:space="preserve"> ADDIN ZOTERO_BIBL {"uncited":[],"omitted":[],"custom":[]} CSL_BIBLIOGRAPHY </w:instrText>
      </w:r>
      <w:r>
        <w:rPr>
          <w:sz w:val="24"/>
        </w:rPr>
        <w:fldChar w:fldCharType="separate"/>
      </w:r>
    </w:p>
    <w:p w14:paraId="28A5A5D8">
      <w:pPr>
        <w:pStyle w:val="108"/>
      </w:pPr>
      <w:r>
        <w:t>WEINSTEIN L, SWERTZ M N. Pathogenic properties of invading microorganism[M]// SODEMAN W A, Jr,</w:t>
      </w:r>
      <w:r>
        <w:rPr>
          <w:rFonts w:hint="eastAsia"/>
        </w:rPr>
        <w:t xml:space="preserve"> </w:t>
      </w:r>
      <w:r>
        <w:t>SODEMAN W A. Pathologic physiology: mechanisms of disease. Philadelphia: Saunders, 1974: 745-772.</w:t>
      </w:r>
    </w:p>
    <w:p w14:paraId="75D80FFB">
      <w:pPr>
        <w:pStyle w:val="108"/>
      </w:pPr>
      <w:r>
        <w:t>郑开青. 通讯系统模拟及软件[</w:t>
      </w:r>
      <w:r>
        <w:rPr>
          <w:rFonts w:hint="eastAsia"/>
        </w:rPr>
        <w:t>D</w:t>
      </w:r>
      <w:r>
        <w:t>]. 北京</w:t>
      </w:r>
      <w:r>
        <w:rPr>
          <w:rFonts w:hint="eastAsia"/>
        </w:rPr>
        <w:t xml:space="preserve">: </w:t>
      </w:r>
      <w:r>
        <w:t>清华大学无线电系</w:t>
      </w:r>
      <w:r>
        <w:rPr>
          <w:rFonts w:hint="eastAsia"/>
        </w:rPr>
        <w:t xml:space="preserve">, </w:t>
      </w:r>
      <w:r>
        <w:t>1987</w:t>
      </w:r>
      <w:r>
        <w:rPr>
          <w:rFonts w:hint="eastAsia"/>
        </w:rPr>
        <w:t>.</w:t>
      </w:r>
    </w:p>
    <w:p w14:paraId="49AC6A8E">
      <w:pPr>
        <w:pStyle w:val="108"/>
      </w:pPr>
      <w:r>
        <w:rPr>
          <w:rFonts w:hint="eastAsia"/>
        </w:rPr>
        <w:t xml:space="preserve">胡楚雄, 汪泽, 付宏. </w:t>
      </w:r>
      <w:r>
        <w:t>直线电机装置及其重力补偿组件</w:t>
      </w:r>
      <w:r>
        <w:rPr>
          <w:rFonts w:hint="eastAsia"/>
        </w:rPr>
        <w:t>:</w:t>
      </w:r>
      <w:r>
        <w:t xml:space="preserve"> </w:t>
      </w:r>
      <w:r>
        <w:rPr>
          <w:rFonts w:hint="eastAsia"/>
        </w:rPr>
        <w:t>Z</w:t>
      </w:r>
      <w:r>
        <w:t>L202210922042.5</w:t>
      </w:r>
      <w:r>
        <w:rPr>
          <w:rFonts w:hint="eastAsia"/>
        </w:rPr>
        <w:t>[P]. 2024-06-04.</w:t>
      </w:r>
    </w:p>
    <w:p w14:paraId="360D261C">
      <w:pPr>
        <w:pStyle w:val="108"/>
      </w:pPr>
      <w:r>
        <w:t>中华人民共和国国家技术监督局. GB3100</w:t>
      </w:r>
      <w:r>
        <w:rPr>
          <w:rFonts w:hint="eastAsia"/>
        </w:rPr>
        <w:t>-</w:t>
      </w:r>
      <w:r>
        <w:t>3102. 中华人民共和国国家标准－量与单位</w:t>
      </w:r>
      <w:r>
        <w:rPr>
          <w:rFonts w:hint="eastAsia"/>
        </w:rPr>
        <w:t>[</w:t>
      </w:r>
      <w:r>
        <w:t>S]. 北京</w:t>
      </w:r>
      <w:r>
        <w:rPr>
          <w:rFonts w:hint="eastAsia"/>
        </w:rPr>
        <w:t xml:space="preserve">: </w:t>
      </w:r>
      <w:r>
        <w:t>中国标准出版社</w:t>
      </w:r>
      <w:r>
        <w:rPr>
          <w:rFonts w:hint="eastAsia"/>
        </w:rPr>
        <w:t xml:space="preserve">, </w:t>
      </w:r>
      <w:r>
        <w:t>1994</w:t>
      </w:r>
      <w:r>
        <w:rPr>
          <w:rFonts w:hint="eastAsia"/>
        </w:rPr>
        <w:t>.</w:t>
      </w:r>
    </w:p>
    <w:p w14:paraId="68ADD30B">
      <w:pPr>
        <w:pStyle w:val="108"/>
      </w:pPr>
      <w:r>
        <w:rPr>
          <w:rFonts w:hint="eastAsia"/>
          <w:spacing w:val="8"/>
        </w:rPr>
        <w:t>傅刚, 赵承, 李佳路. 大风沙过后的思考[N/OL]. 北京青年报, 2000-04-12(14) [2002-03-06]. http://www.bjyouth.com.cn/Bqb/20000412/B/4216%5ED0412B1401. htm.</w:t>
      </w:r>
    </w:p>
    <w:p w14:paraId="318100BD">
      <w:pPr>
        <w:pStyle w:val="108"/>
        <w:numPr>
          <w:ilvl w:val="0"/>
          <w:numId w:val="0"/>
        </w:numPr>
      </w:pPr>
      <w:r>
        <w:rPr>
          <w:rFonts w:cs="Times New Roman"/>
          <w:kern w:val="0"/>
          <w:szCs w:val="20"/>
        </w:rPr>
        <mc:AlternateContent>
          <mc:Choice Requires="wps">
            <w:drawing>
              <wp:anchor distT="45720" distB="45720" distL="114300" distR="114300" simplePos="0" relativeHeight="251662336" behindDoc="0" locked="0" layoutInCell="1" allowOverlap="1">
                <wp:simplePos x="0" y="0"/>
                <wp:positionH relativeFrom="column">
                  <wp:posOffset>967740</wp:posOffset>
                </wp:positionH>
                <wp:positionV relativeFrom="paragraph">
                  <wp:posOffset>1082040</wp:posOffset>
                </wp:positionV>
                <wp:extent cx="3548380" cy="1524000"/>
                <wp:effectExtent l="0" t="0" r="13970" b="19050"/>
                <wp:wrapSquare wrapText="bothSides"/>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3548380" cy="1524000"/>
                        </a:xfrm>
                        <a:prstGeom prst="rect">
                          <a:avLst/>
                        </a:prstGeom>
                        <a:solidFill>
                          <a:srgbClr val="FFFFFF"/>
                        </a:solidFill>
                        <a:ln w="9525">
                          <a:solidFill>
                            <a:srgbClr val="000000"/>
                          </a:solidFill>
                          <a:miter lim="800000"/>
                        </a:ln>
                      </wps:spPr>
                      <wps:txbx>
                        <w:txbxContent>
                          <w:p w14:paraId="557BB44A">
                            <w:pPr>
                              <w:jc w:val="center"/>
                              <w:rPr>
                                <w:b/>
                                <w:sz w:val="28"/>
                                <w:szCs w:val="28"/>
                              </w:rPr>
                            </w:pPr>
                            <w:r>
                              <w:rPr>
                                <w:rFonts w:hint="eastAsia"/>
                                <w:b/>
                                <w:sz w:val="28"/>
                                <w:szCs w:val="28"/>
                              </w:rPr>
                              <w:t>说明</w:t>
                            </w:r>
                          </w:p>
                          <w:p w14:paraId="05C06728">
                            <w:pPr>
                              <w:pStyle w:val="174"/>
                              <w:spacing w:line="400" w:lineRule="exact"/>
                              <w:ind w:firstLine="580"/>
                              <w:rPr>
                                <w:rFonts w:ascii="宋体" w:hAnsi="宋体"/>
                                <w:sz w:val="28"/>
                                <w:szCs w:val="28"/>
                              </w:rPr>
                            </w:pPr>
                            <w:r>
                              <w:rPr>
                                <w:rFonts w:hint="eastAsia" w:ascii="宋体" w:hAnsi="宋体"/>
                                <w:sz w:val="28"/>
                                <w:szCs w:val="28"/>
                              </w:rPr>
                              <w:t>此处引用的参考文献示例，只作为书写格式的示范，并不代表论文研究内容的示范，与正文示例无内容关联。</w:t>
                            </w:r>
                          </w:p>
                          <w:p w14:paraId="41422F11">
                            <w:pPr>
                              <w:jc w:val="center"/>
                              <w:rPr>
                                <w:color w:val="FF0000"/>
                                <w:sz w:val="28"/>
                                <w:szCs w:val="28"/>
                              </w:rPr>
                            </w:pPr>
                            <w:r>
                              <w:rPr>
                                <w:rFonts w:hint="eastAsia"/>
                                <w:color w:val="FF0000"/>
                                <w:sz w:val="28"/>
                                <w:szCs w:val="28"/>
                              </w:rPr>
                              <w:t>仅示例，阅后删除此框及内容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6.2pt;margin-top:85.2pt;height:120pt;width:279.4pt;mso-wrap-distance-bottom:3.6pt;mso-wrap-distance-left:9pt;mso-wrap-distance-right:9pt;mso-wrap-distance-top:3.6pt;z-index:251662336;mso-width-relative:page;mso-height-relative:page;" fillcolor="#FFFFFF" filled="t" stroked="t" coordsize="21600,21600" o:gfxdata="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Eb3x7YAAAACwEAAA8AAAAAAAAAAQAgAAAA&#10;IgAAAGRycy9kb3ducmV2LnhtbFBLAQIUABQAAAAIAIdO4kAVKE9TRAIAAIgEAAAOAAAAAAAAAAEA&#10;IAAAACcBAABkcnMvZTJvRG9jLnhtbFBLBQYAAAAABgAGAFkBAADdBQAAAAA=&#10;">
                <v:fill on="t" focussize="0,0"/>
                <v:stroke color="#000000" miterlimit="8" joinstyle="miter"/>
                <v:imagedata o:title=""/>
                <o:lock v:ext="edit" aspectratio="f"/>
                <v:textbox>
                  <w:txbxContent>
                    <w:p w14:paraId="557BB44A">
                      <w:pPr>
                        <w:jc w:val="center"/>
                        <w:rPr>
                          <w:b/>
                          <w:sz w:val="28"/>
                          <w:szCs w:val="28"/>
                        </w:rPr>
                      </w:pPr>
                      <w:r>
                        <w:rPr>
                          <w:rFonts w:hint="eastAsia"/>
                          <w:b/>
                          <w:sz w:val="28"/>
                          <w:szCs w:val="28"/>
                        </w:rPr>
                        <w:t>说明</w:t>
                      </w:r>
                    </w:p>
                    <w:p w14:paraId="05C06728">
                      <w:pPr>
                        <w:pStyle w:val="174"/>
                        <w:spacing w:line="400" w:lineRule="exact"/>
                        <w:ind w:firstLine="580"/>
                        <w:rPr>
                          <w:rFonts w:ascii="宋体" w:hAnsi="宋体"/>
                          <w:sz w:val="28"/>
                          <w:szCs w:val="28"/>
                        </w:rPr>
                      </w:pPr>
                      <w:r>
                        <w:rPr>
                          <w:rFonts w:hint="eastAsia" w:ascii="宋体" w:hAnsi="宋体"/>
                          <w:sz w:val="28"/>
                          <w:szCs w:val="28"/>
                        </w:rPr>
                        <w:t>此处引用的参考文献示例，只作为书写格式的示范，并不代表论文研究内容的示范，与正文示例无内容关联。</w:t>
                      </w:r>
                    </w:p>
                    <w:p w14:paraId="41422F11">
                      <w:pPr>
                        <w:jc w:val="center"/>
                        <w:rPr>
                          <w:color w:val="FF0000"/>
                          <w:sz w:val="28"/>
                          <w:szCs w:val="28"/>
                        </w:rPr>
                      </w:pPr>
                      <w:r>
                        <w:rPr>
                          <w:rFonts w:hint="eastAsia"/>
                          <w:color w:val="FF0000"/>
                          <w:sz w:val="28"/>
                          <w:szCs w:val="28"/>
                        </w:rPr>
                        <w:t>仅示例，阅后删除此框及内容</w:t>
                      </w:r>
                    </w:p>
                  </w:txbxContent>
                </v:textbox>
                <w10:wrap type="square"/>
              </v:shape>
            </w:pict>
          </mc:Fallback>
        </mc:AlternateContent>
      </w:r>
      <w:r>
        <w:fldChar w:fldCharType="end"/>
      </w:r>
    </w:p>
    <w:p w14:paraId="11704450"/>
    <w:p w14:paraId="6BD7FC35"/>
    <w:p w14:paraId="32F5A51E"/>
    <w:p w14:paraId="79E863D7"/>
    <w:p w14:paraId="56711AB9"/>
    <w:p w14:paraId="46357128"/>
    <w:p w14:paraId="216613AD"/>
    <w:p w14:paraId="7882D080"/>
    <w:p w14:paraId="1BDB54A1"/>
    <w:p w14:paraId="2DBB8828">
      <w:pPr>
        <w:tabs>
          <w:tab w:val="left" w:pos="1116"/>
        </w:tabs>
        <w:sectPr>
          <w:footerReference r:id="rId12" w:type="default"/>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516B78BE">
      <w:pPr>
        <w:pStyle w:val="110"/>
      </w:pPr>
      <w:bookmarkStart w:id="24" w:name="_Toc180656790"/>
      <w:bookmarkStart w:id="25" w:name="_Toc180656788"/>
      <w:r>
        <w:rPr>
          <w:rFonts w:hint="eastAsia"/>
        </w:rPr>
        <w:t xml:space="preserve"> </w:t>
      </w:r>
      <w:r>
        <w:t xml:space="preserve"> </w:t>
      </w:r>
      <w:bookmarkEnd w:id="24"/>
      <w:bookmarkStart w:id="26" w:name="_Toc1518053170"/>
      <w:r>
        <w:rPr>
          <w:rFonts w:hint="eastAsia"/>
        </w:rPr>
        <w:t>题目</w:t>
      </w:r>
      <w:bookmarkEnd w:id="26"/>
    </w:p>
    <w:p w14:paraId="36972443">
      <w:pPr>
        <w:pStyle w:val="179"/>
        <w:ind w:firstLine="480"/>
        <w:rPr>
          <w:rFonts w:ascii="宋体" w:hAnsi="宋体"/>
        </w:rPr>
      </w:pPr>
      <w:r>
        <w:rPr>
          <w:rFonts w:hint="eastAsia" w:ascii="宋体" w:hAnsi="宋体"/>
        </w:rPr>
        <w:t>附录作为主体部分的补充，并不是必需的。</w:t>
      </w:r>
    </w:p>
    <w:p w14:paraId="5F56E406">
      <w:pPr>
        <w:pStyle w:val="179"/>
        <w:ind w:firstLine="480"/>
        <w:rPr>
          <w:rFonts w:ascii="宋体" w:hAnsi="宋体"/>
        </w:rPr>
      </w:pPr>
      <w:r>
        <w:rPr>
          <w:rFonts w:hint="eastAsia" w:ascii="宋体" w:hAnsi="宋体"/>
        </w:rPr>
        <w:t>下列内容可以作为附录编于论文后：</w:t>
      </w:r>
    </w:p>
    <w:p w14:paraId="2376912C">
      <w:pPr>
        <w:pStyle w:val="179"/>
        <w:ind w:firstLine="480"/>
        <w:rPr>
          <w:rFonts w:ascii="宋体" w:hAnsi="宋体"/>
        </w:rPr>
      </w:pPr>
      <w:r>
        <w:rPr>
          <w:rFonts w:hint="eastAsia" w:ascii="宋体" w:hAnsi="宋体"/>
        </w:rPr>
        <w:t>——为了整篇论文材料的完整，但编入正文又有损于编排的条理性和逻辑性，这一材料包括比正文更为详尽的信息、研究方法和技术更深入的叙述，对了解正文内容有用的补充信息等。</w:t>
      </w:r>
    </w:p>
    <w:p w14:paraId="16AC1A68">
      <w:pPr>
        <w:pStyle w:val="179"/>
        <w:ind w:firstLine="480"/>
        <w:rPr>
          <w:rFonts w:ascii="宋体" w:hAnsi="宋体"/>
        </w:rPr>
      </w:pPr>
      <w:r>
        <w:rPr>
          <w:rFonts w:hint="eastAsia" w:ascii="宋体" w:hAnsi="宋体"/>
        </w:rPr>
        <w:t>——由于篇幅过大或取材于复制品而不便于编入正文的材料。</w:t>
      </w:r>
    </w:p>
    <w:p w14:paraId="637DBDF4">
      <w:pPr>
        <w:pStyle w:val="179"/>
        <w:ind w:firstLine="480"/>
        <w:rPr>
          <w:rFonts w:ascii="宋体" w:hAnsi="宋体"/>
        </w:rPr>
      </w:pPr>
      <w:r>
        <w:rPr>
          <w:rFonts w:hint="eastAsia" w:ascii="宋体" w:hAnsi="宋体"/>
        </w:rPr>
        <w:t>——不便于编入正文的罕见珍贵资料。</w:t>
      </w:r>
    </w:p>
    <w:p w14:paraId="69ED1FFE">
      <w:pPr>
        <w:pStyle w:val="179"/>
        <w:ind w:firstLine="480"/>
        <w:rPr>
          <w:rFonts w:ascii="宋体" w:hAnsi="宋体"/>
        </w:rPr>
      </w:pPr>
      <w:r>
        <w:rPr>
          <w:rFonts w:hint="eastAsia" w:ascii="宋体" w:hAnsi="宋体"/>
        </w:rPr>
        <w:t>——对一般读者并非必要阅读，但对本专业同行有参考价值的资料。</w:t>
      </w:r>
    </w:p>
    <w:p w14:paraId="48F131C2">
      <w:pPr>
        <w:pStyle w:val="179"/>
        <w:ind w:firstLine="480"/>
        <w:rPr>
          <w:rFonts w:ascii="宋体" w:hAnsi="宋体"/>
        </w:rPr>
      </w:pPr>
      <w:r>
        <w:rPr>
          <w:rFonts w:hint="eastAsia" w:ascii="宋体" w:hAnsi="宋体"/>
        </w:rPr>
        <w:t>——正文中未被引用但被阅读或具有补充信息的文献。</w:t>
      </w:r>
    </w:p>
    <w:p w14:paraId="3F5A12D9">
      <w:pPr>
        <w:pStyle w:val="179"/>
        <w:ind w:firstLine="480"/>
        <w:rPr>
          <w:rFonts w:ascii="宋体" w:hAnsi="宋体"/>
        </w:rPr>
      </w:pPr>
      <w:r>
        <w:rPr>
          <w:rFonts w:hint="eastAsia" w:ascii="宋体" w:hAnsi="宋体"/>
        </w:rPr>
        <w:t>——某些重要的原始数据、数学推导、结构图、统计表、计算机打印输出件等。</w:t>
      </w:r>
    </w:p>
    <w:p w14:paraId="67B7D911">
      <w:pPr>
        <w:widowControl/>
        <w:adjustRightInd/>
        <w:spacing w:line="400" w:lineRule="exact"/>
        <w:ind w:firstLine="480" w:firstLineChars="200"/>
        <w:rPr>
          <w:rFonts w:ascii="宋体" w:hAnsi="宋体" w:cs="宋体"/>
          <w:color w:val="000000"/>
          <w:kern w:val="0"/>
        </w:rPr>
      </w:pPr>
    </w:p>
    <w:p w14:paraId="058431BE">
      <w:pPr>
        <w:widowControl/>
        <w:adjustRightInd/>
        <w:spacing w:line="400" w:lineRule="exact"/>
        <w:ind w:firstLine="480" w:firstLineChars="200"/>
        <w:rPr>
          <w:rFonts w:ascii="宋体" w:hAnsi="宋体" w:cs="宋体"/>
          <w:color w:val="000000"/>
          <w:kern w:val="0"/>
        </w:rPr>
      </w:pPr>
    </w:p>
    <w:p w14:paraId="130F5D69">
      <w:pPr>
        <w:widowControl/>
        <w:adjustRightInd/>
        <w:spacing w:line="400" w:lineRule="exact"/>
        <w:ind w:firstLine="480" w:firstLineChars="200"/>
        <w:jc w:val="center"/>
        <w:rPr>
          <w:rFonts w:ascii="宋体" w:hAnsi="宋体" w:cs="宋体"/>
          <w:color w:val="000000"/>
          <w:kern w:val="0"/>
        </w:rPr>
      </w:pPr>
      <w:r>
        <w:rPr>
          <w:rFonts w:ascii="宋体" w:hAnsi="宋体" w:cs="宋体"/>
          <w:color w:val="000000"/>
          <w:kern w:val="0"/>
        </w:rPr>
        <w:t>参考文献</w:t>
      </w:r>
    </w:p>
    <w:p w14:paraId="147ACF0B">
      <w:pPr>
        <w:numPr>
          <w:ilvl w:val="0"/>
          <w:numId w:val="16"/>
        </w:numPr>
        <w:adjustRightInd/>
        <w:spacing w:before="60" w:line="320" w:lineRule="exact"/>
        <w:rPr>
          <w:rFonts w:hAnsi="宋体"/>
          <w:sz w:val="21"/>
          <w:szCs w:val="21"/>
        </w:rPr>
      </w:pPr>
      <w:r>
        <w:rPr>
          <w:rFonts w:cs="Times New Roman"/>
          <w:kern w:val="0"/>
          <w:szCs w:val="20"/>
        </w:rPr>
        <mc:AlternateContent>
          <mc:Choice Requires="wps">
            <w:drawing>
              <wp:anchor distT="45720" distB="45720" distL="114300" distR="114300" simplePos="0" relativeHeight="251663360" behindDoc="0" locked="0" layoutInCell="1" allowOverlap="1">
                <wp:simplePos x="0" y="0"/>
                <wp:positionH relativeFrom="margin">
                  <wp:align>center</wp:align>
                </wp:positionH>
                <wp:positionV relativeFrom="paragraph">
                  <wp:posOffset>2184400</wp:posOffset>
                </wp:positionV>
                <wp:extent cx="3794760" cy="1333500"/>
                <wp:effectExtent l="0" t="0" r="15240" b="1905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3794760" cy="1333500"/>
                        </a:xfrm>
                        <a:prstGeom prst="rect">
                          <a:avLst/>
                        </a:prstGeom>
                        <a:solidFill>
                          <a:srgbClr val="FFFFFF"/>
                        </a:solidFill>
                        <a:ln w="9525">
                          <a:solidFill>
                            <a:srgbClr val="000000"/>
                          </a:solidFill>
                          <a:miter lim="800000"/>
                        </a:ln>
                      </wps:spPr>
                      <wps:txbx>
                        <w:txbxContent>
                          <w:p w14:paraId="6EAEB7E0">
                            <w:pPr>
                              <w:spacing w:line="400" w:lineRule="exact"/>
                              <w:jc w:val="center"/>
                              <w:rPr>
                                <w:b/>
                                <w:sz w:val="28"/>
                                <w:szCs w:val="28"/>
                              </w:rPr>
                            </w:pPr>
                            <w:r>
                              <w:rPr>
                                <w:rFonts w:hint="eastAsia"/>
                                <w:b/>
                                <w:sz w:val="28"/>
                                <w:szCs w:val="28"/>
                              </w:rPr>
                              <w:t>说明</w:t>
                            </w:r>
                          </w:p>
                          <w:p w14:paraId="3BBD483F">
                            <w:pPr>
                              <w:pStyle w:val="174"/>
                              <w:spacing w:line="400" w:lineRule="exact"/>
                              <w:ind w:firstLine="580"/>
                              <w:rPr>
                                <w:rFonts w:ascii="宋体" w:hAnsi="宋体"/>
                                <w:sz w:val="28"/>
                                <w:szCs w:val="28"/>
                              </w:rPr>
                            </w:pPr>
                            <w:r>
                              <w:rPr>
                                <w:rFonts w:hint="eastAsia" w:ascii="宋体" w:hAnsi="宋体"/>
                                <w:sz w:val="28"/>
                                <w:szCs w:val="28"/>
                              </w:rPr>
                              <w:t>此处附录的文字及参考文献，只作为书写格式的示范，并不作为研究内容要求。</w:t>
                            </w:r>
                          </w:p>
                          <w:p w14:paraId="5215D8ED">
                            <w:pPr>
                              <w:pStyle w:val="174"/>
                              <w:spacing w:line="400" w:lineRule="exact"/>
                              <w:ind w:firstLine="0" w:firstLineChars="0"/>
                              <w:jc w:val="center"/>
                              <w:rPr>
                                <w:rFonts w:ascii="宋体" w:hAnsi="宋体"/>
                                <w:color w:val="FF0000"/>
                                <w:sz w:val="32"/>
                                <w:szCs w:val="32"/>
                              </w:rPr>
                            </w:pPr>
                            <w:r>
                              <w:rPr>
                                <w:rFonts w:hint="eastAsia" w:ascii="宋体" w:hAnsi="宋体"/>
                                <w:color w:val="FF0000"/>
                                <w:sz w:val="28"/>
                                <w:szCs w:val="28"/>
                              </w:rPr>
                              <w:t>仅示例，阅后删除此框及内容</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top:172pt;height:105pt;width:298.8pt;mso-position-horizontal:center;mso-position-horizontal-relative:margin;mso-wrap-distance-bottom:3.6pt;mso-wrap-distance-left:9pt;mso-wrap-distance-right:9pt;mso-wrap-distance-top:3.6pt;z-index:251663360;mso-width-relative:page;mso-height-relative:page;" fillcolor="#FFFFFF" filled="t" stroked="t" coordsize="21600,21600" o:gfxdata="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q1jtdcAAAAIAQAADwAAAAAAAAABACAAAAAiAAAA&#10;ZHJzL2Rvd25yZXYueG1sUEsBAhQAFAAAAAgAh07iQLR8xaJBAgAAiAQAAA4AAAAAAAAAAQAgAAAA&#10;JgEAAGRycy9lMm9Eb2MueG1sUEsFBgAAAAAGAAYAWQEAANkFAAAAAA==&#10;">
                <v:fill on="t" focussize="0,0"/>
                <v:stroke color="#000000" miterlimit="8" joinstyle="miter"/>
                <v:imagedata o:title=""/>
                <o:lock v:ext="edit" aspectratio="f"/>
                <v:textbox>
                  <w:txbxContent>
                    <w:p w14:paraId="6EAEB7E0">
                      <w:pPr>
                        <w:spacing w:line="400" w:lineRule="exact"/>
                        <w:jc w:val="center"/>
                        <w:rPr>
                          <w:b/>
                          <w:sz w:val="28"/>
                          <w:szCs w:val="28"/>
                        </w:rPr>
                      </w:pPr>
                      <w:r>
                        <w:rPr>
                          <w:rFonts w:hint="eastAsia"/>
                          <w:b/>
                          <w:sz w:val="28"/>
                          <w:szCs w:val="28"/>
                        </w:rPr>
                        <w:t>说明</w:t>
                      </w:r>
                    </w:p>
                    <w:p w14:paraId="3BBD483F">
                      <w:pPr>
                        <w:pStyle w:val="174"/>
                        <w:spacing w:line="400" w:lineRule="exact"/>
                        <w:ind w:firstLine="580"/>
                        <w:rPr>
                          <w:rFonts w:ascii="宋体" w:hAnsi="宋体"/>
                          <w:sz w:val="28"/>
                          <w:szCs w:val="28"/>
                        </w:rPr>
                      </w:pPr>
                      <w:r>
                        <w:rPr>
                          <w:rFonts w:hint="eastAsia" w:ascii="宋体" w:hAnsi="宋体"/>
                          <w:sz w:val="28"/>
                          <w:szCs w:val="28"/>
                        </w:rPr>
                        <w:t>此处附录的文字及参考文献，只作为书写格式的示范，并不作为研究内容要求。</w:t>
                      </w:r>
                    </w:p>
                    <w:p w14:paraId="5215D8ED">
                      <w:pPr>
                        <w:pStyle w:val="174"/>
                        <w:spacing w:line="400" w:lineRule="exact"/>
                        <w:ind w:firstLine="0" w:firstLineChars="0"/>
                        <w:jc w:val="center"/>
                        <w:rPr>
                          <w:rFonts w:ascii="宋体" w:hAnsi="宋体"/>
                          <w:color w:val="FF0000"/>
                          <w:sz w:val="32"/>
                          <w:szCs w:val="32"/>
                        </w:rPr>
                      </w:pPr>
                      <w:r>
                        <w:rPr>
                          <w:rFonts w:hint="eastAsia" w:ascii="宋体" w:hAnsi="宋体"/>
                          <w:color w:val="FF0000"/>
                          <w:sz w:val="28"/>
                          <w:szCs w:val="28"/>
                        </w:rPr>
                        <w:t>仅示例，阅后删除此框及内容</w:t>
                      </w:r>
                    </w:p>
                  </w:txbxContent>
                </v:textbox>
                <w10:wrap type="square"/>
              </v:shape>
            </w:pict>
          </mc:Fallback>
        </mc:AlternateContent>
      </w:r>
      <w:r>
        <w:rPr>
          <w:rFonts w:hint="eastAsia" w:hAnsi="宋体"/>
          <w:sz w:val="21"/>
          <w:szCs w:val="21"/>
        </w:rPr>
        <w:t>某某某</w:t>
      </w:r>
      <w:r>
        <w:rPr>
          <w:rFonts w:hAnsi="宋体"/>
          <w:sz w:val="21"/>
          <w:szCs w:val="21"/>
        </w:rPr>
        <w:t>. 信息技术与信息服务国际研讨会论文集</w:t>
      </w:r>
      <w:r>
        <w:rPr>
          <w:rFonts w:hint="eastAsia" w:hAnsi="宋体"/>
          <w:sz w:val="21"/>
          <w:szCs w:val="21"/>
        </w:rPr>
        <w:t>：</w:t>
      </w:r>
      <w:r>
        <w:rPr>
          <w:rFonts w:hAnsi="宋体"/>
          <w:sz w:val="21"/>
          <w:szCs w:val="21"/>
        </w:rPr>
        <w:t>A 集［C</w:t>
      </w:r>
      <w:r>
        <w:rPr>
          <w:rFonts w:hint="eastAsia" w:hAnsi="宋体"/>
          <w:sz w:val="21"/>
          <w:szCs w:val="21"/>
        </w:rPr>
        <w:t>］</w:t>
      </w:r>
      <w:r>
        <w:rPr>
          <w:rFonts w:hAnsi="宋体"/>
          <w:sz w:val="21"/>
          <w:szCs w:val="21"/>
        </w:rPr>
        <w:t>. 北京</w:t>
      </w:r>
      <w:r>
        <w:rPr>
          <w:rFonts w:hint="eastAsia" w:hAnsi="宋体"/>
          <w:sz w:val="21"/>
          <w:szCs w:val="21"/>
        </w:rPr>
        <w:t>：</w:t>
      </w:r>
      <w:r>
        <w:rPr>
          <w:rFonts w:hAnsi="宋体"/>
          <w:sz w:val="21"/>
          <w:szCs w:val="21"/>
        </w:rPr>
        <w:t>中国社会科学出版社，1994.</w:t>
      </w:r>
    </w:p>
    <w:p w14:paraId="43DD79D5">
      <w:pPr>
        <w:adjustRightInd/>
        <w:spacing w:before="60" w:line="320" w:lineRule="exact"/>
        <w:rPr>
          <w:rFonts w:hAnsi="宋体"/>
          <w:sz w:val="21"/>
          <w:szCs w:val="21"/>
        </w:rPr>
        <w:sectPr>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4C602631">
      <w:pPr>
        <w:pStyle w:val="65"/>
      </w:pPr>
      <w:bookmarkStart w:id="27" w:name="_Toc1813901830"/>
      <w:r>
        <w:rPr>
          <w:rFonts w:hint="eastAsia"/>
        </w:rPr>
        <w:t xml:space="preserve">致 </w:t>
      </w:r>
      <w:r>
        <w:t xml:space="preserve">   </w:t>
      </w:r>
      <w:r>
        <w:rPr>
          <w:rFonts w:hint="eastAsia"/>
        </w:rPr>
        <w:t>谢</w:t>
      </w:r>
      <w:bookmarkEnd w:id="25"/>
      <w:bookmarkEnd w:id="27"/>
    </w:p>
    <w:p w14:paraId="68D6BBF9">
      <w:pPr>
        <w:pStyle w:val="174"/>
        <w:spacing w:line="400" w:lineRule="exact"/>
        <w:ind w:firstLine="480"/>
        <w:rPr>
          <w:rFonts w:ascii="宋体" w:hAnsi="宋体"/>
          <w:spacing w:val="0"/>
          <w:szCs w:val="24"/>
        </w:rPr>
      </w:pPr>
      <w:r>
        <w:rPr>
          <w:rFonts w:hint="eastAsia" w:ascii="宋体" w:hAnsi="宋体"/>
          <w:spacing w:val="0"/>
          <w:szCs w:val="24"/>
        </w:rPr>
        <w:t>衷心感谢指导教师××教授对本人的精心指导。他的言传身教将使我终生受益。</w:t>
      </w:r>
    </w:p>
    <w:p w14:paraId="4ECA6C89">
      <w:pPr>
        <w:pStyle w:val="174"/>
        <w:spacing w:line="400" w:lineRule="exact"/>
        <w:ind w:firstLine="480"/>
        <w:rPr>
          <w:rFonts w:ascii="宋体" w:hAnsi="宋体"/>
          <w:spacing w:val="0"/>
          <w:szCs w:val="24"/>
        </w:rPr>
      </w:pPr>
      <w:r>
        <w:rPr>
          <w:rFonts w:hint="eastAsia" w:ascii="宋体" w:hAnsi="宋体"/>
          <w:spacing w:val="0"/>
          <w:szCs w:val="24"/>
        </w:rPr>
        <w:t>感谢×××××实验室××教授，以及×××××全体老师和同窗们的热情帮助和支持！</w:t>
      </w:r>
    </w:p>
    <w:p w14:paraId="53108DD4">
      <w:pPr>
        <w:pStyle w:val="174"/>
        <w:spacing w:line="400" w:lineRule="exact"/>
        <w:ind w:firstLine="480"/>
        <w:rPr>
          <w:rFonts w:ascii="宋体" w:hAnsi="宋体"/>
          <w:spacing w:val="0"/>
          <w:szCs w:val="24"/>
        </w:rPr>
      </w:pPr>
      <w:r>
        <w:rPr>
          <w:rFonts w:hint="eastAsia" w:ascii="宋体" w:hAnsi="宋体"/>
          <w:spacing w:val="0"/>
          <w:szCs w:val="24"/>
        </w:rPr>
        <w:t>……</w:t>
      </w:r>
    </w:p>
    <w:p w14:paraId="0A4E7EC3">
      <w:pPr>
        <w:pStyle w:val="174"/>
        <w:spacing w:line="400" w:lineRule="exact"/>
        <w:ind w:firstLine="480"/>
        <w:rPr>
          <w:rFonts w:ascii="宋体" w:hAnsi="宋体"/>
          <w:spacing w:val="0"/>
          <w:szCs w:val="24"/>
        </w:rPr>
      </w:pPr>
      <w:r>
        <w:rPr>
          <w:rFonts w:hint="eastAsia" w:ascii="宋体" w:hAnsi="宋体"/>
          <w:spacing w:val="0"/>
          <w:szCs w:val="24"/>
        </w:rPr>
        <w:t>本课题承蒙×××××基金资助，特此致谢。</w:t>
      </w:r>
    </w:p>
    <w:p w14:paraId="757B66AD">
      <w:pPr>
        <w:pStyle w:val="174"/>
        <w:spacing w:line="400" w:lineRule="exact"/>
        <w:ind w:firstLine="480"/>
        <w:rPr>
          <w:rFonts w:ascii="宋体" w:hAnsi="宋体"/>
          <w:spacing w:val="0"/>
          <w:szCs w:val="24"/>
        </w:rPr>
        <w:sectPr>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367BBCA5">
      <w:pPr>
        <w:pStyle w:val="65"/>
      </w:pPr>
      <w:bookmarkStart w:id="28" w:name="_Toc180656789"/>
      <w:bookmarkStart w:id="29" w:name="_Toc570203998"/>
      <w:r>
        <w:rPr>
          <w:rFonts w:hint="eastAsia"/>
        </w:rPr>
        <w:t xml:space="preserve">声 </w:t>
      </w:r>
      <w:r>
        <w:t xml:space="preserve">   </w:t>
      </w:r>
      <w:r>
        <w:rPr>
          <w:rFonts w:hint="eastAsia"/>
        </w:rPr>
        <w:t>明</w:t>
      </w:r>
      <w:bookmarkEnd w:id="28"/>
      <w:bookmarkEnd w:id="29"/>
    </w:p>
    <w:p w14:paraId="22CDFDC5">
      <w:pPr>
        <w:ind w:firstLine="480" w:firstLineChars="200"/>
      </w:pPr>
      <w:r>
        <w:rPr>
          <w:rFonts w:hint="eastAsia"/>
        </w:rPr>
        <w:t>本人郑重声明：所呈交的综合论文训练论文，是本人在导师指导下，独立进行研究工作所取得的成果。尽我所知，除文中已经注明引用的内容外，本论文的研究成果不包含任何他人享有著作权的内容。对本论文所涉及的研究工作做出贡献的其他个人和集体，均已在文中以明确方式标明。</w:t>
      </w:r>
    </w:p>
    <w:p w14:paraId="01C39539">
      <w:pPr>
        <w:ind w:firstLine="480"/>
      </w:pPr>
    </w:p>
    <w:p w14:paraId="6CD5B885">
      <w:pPr>
        <w:ind w:firstLine="480"/>
      </w:pPr>
    </w:p>
    <w:p w14:paraId="5E14C16C">
      <w:pPr>
        <w:ind w:firstLine="480"/>
        <w:jc w:val="right"/>
        <w:rPr>
          <w:sz w:val="26"/>
          <w:szCs w:val="26"/>
        </w:rPr>
      </w:pPr>
      <w:r>
        <w:rPr>
          <w:rFonts w:hint="eastAsia"/>
          <w:sz w:val="26"/>
          <w:szCs w:val="26"/>
        </w:rPr>
        <w:t xml:space="preserve">签 </w:t>
      </w:r>
      <w:r>
        <w:rPr>
          <w:sz w:val="26"/>
          <w:szCs w:val="26"/>
        </w:rPr>
        <w:t xml:space="preserve"> </w:t>
      </w:r>
      <w:r>
        <w:rPr>
          <w:rFonts w:hint="eastAsia"/>
          <w:sz w:val="26"/>
          <w:szCs w:val="26"/>
        </w:rPr>
        <w:t>名：_</w:t>
      </w:r>
      <w:r>
        <w:rPr>
          <w:sz w:val="26"/>
          <w:szCs w:val="26"/>
        </w:rPr>
        <w:t xml:space="preserve">___________  </w:t>
      </w:r>
      <w:r>
        <w:rPr>
          <w:rFonts w:hint="eastAsia"/>
          <w:sz w:val="26"/>
          <w:szCs w:val="26"/>
        </w:rPr>
        <w:t xml:space="preserve">日 </w:t>
      </w:r>
      <w:r>
        <w:rPr>
          <w:sz w:val="26"/>
          <w:szCs w:val="26"/>
        </w:rPr>
        <w:t xml:space="preserve"> </w:t>
      </w:r>
      <w:r>
        <w:rPr>
          <w:rFonts w:hint="eastAsia"/>
          <w:sz w:val="26"/>
          <w:szCs w:val="26"/>
        </w:rPr>
        <w:t>期：__</w:t>
      </w:r>
      <w:r>
        <w:rPr>
          <w:sz w:val="26"/>
          <w:szCs w:val="26"/>
        </w:rPr>
        <w:t>__________</w:t>
      </w:r>
    </w:p>
    <w:p w14:paraId="44C2473E">
      <w:pPr>
        <w:widowControl/>
        <w:adjustRightInd/>
        <w:rPr>
          <w:sz w:val="26"/>
          <w:szCs w:val="26"/>
        </w:rPr>
        <w:sectPr>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3CBCFA23">
      <w:pPr>
        <w:pStyle w:val="65"/>
      </w:pPr>
      <w:bookmarkStart w:id="30" w:name="_Toc1346561472"/>
      <w:r>
        <w:rPr>
          <w:rFonts w:hint="eastAsia"/>
        </w:rPr>
        <w:t>在学期间参加课题的研究成果</w:t>
      </w:r>
      <w:bookmarkEnd w:id="30"/>
    </w:p>
    <w:p w14:paraId="253BFF88">
      <w:pPr>
        <w:spacing w:before="480" w:after="120" w:line="400" w:lineRule="exact"/>
        <w:rPr>
          <w:rFonts w:ascii="黑体" w:eastAsia="黑体"/>
          <w:sz w:val="28"/>
          <w:szCs w:val="28"/>
        </w:rPr>
      </w:pPr>
      <w:r>
        <w:rPr>
          <w:rFonts w:hint="eastAsia" w:ascii="黑体" w:eastAsia="黑体"/>
          <w:sz w:val="28"/>
          <w:szCs w:val="28"/>
        </w:rPr>
        <w:t>学术论文：</w:t>
      </w:r>
    </w:p>
    <w:p w14:paraId="6EF26E3F">
      <w:pPr>
        <w:widowControl/>
        <w:numPr>
          <w:ilvl w:val="0"/>
          <w:numId w:val="17"/>
        </w:numPr>
        <w:spacing w:before="120" w:line="320" w:lineRule="exact"/>
        <w:textAlignment w:val="baseline"/>
        <w:rPr>
          <w:color w:val="000000"/>
          <w:spacing w:val="8"/>
          <w:kern w:val="0"/>
        </w:rPr>
      </w:pPr>
      <w:r>
        <w:rPr>
          <w:color w:val="000000"/>
          <w:spacing w:val="8"/>
          <w:kern w:val="0"/>
        </w:rPr>
        <w:t>ZHOU R, HU C, OU T</w:t>
      </w:r>
      <w:r>
        <w:rPr>
          <w:color w:val="000000"/>
          <w:spacing w:val="8"/>
          <w:kern w:val="0"/>
          <w:lang w:val="de-DE"/>
        </w:rPr>
        <w:t>, et al</w:t>
      </w:r>
      <w:r>
        <w:rPr>
          <w:color w:val="000000"/>
          <w:spacing w:val="8"/>
          <w:kern w:val="0"/>
        </w:rPr>
        <w:t xml:space="preserve">. Intelligent GRU-RIC Position-Loop Feedforward Compensation Control Method with Application to an Ultraprecision Motion Stage[J], IEEE Transactions on Industrial Informatics, 2024, 20(4): 5609-5621. </w:t>
      </w:r>
    </w:p>
    <w:p w14:paraId="2B65FE49">
      <w:pPr>
        <w:widowControl/>
        <w:numPr>
          <w:ilvl w:val="0"/>
          <w:numId w:val="17"/>
        </w:numPr>
        <w:spacing w:before="120" w:line="320" w:lineRule="exact"/>
        <w:textAlignment w:val="baseline"/>
        <w:rPr>
          <w:color w:val="000000"/>
          <w:spacing w:val="8"/>
          <w:kern w:val="0"/>
        </w:rPr>
      </w:pPr>
      <w:r>
        <w:rPr>
          <w:rFonts w:hint="eastAsia" w:hAnsi="宋体"/>
          <w:color w:val="000000"/>
          <w:spacing w:val="8"/>
          <w:kern w:val="0"/>
        </w:rPr>
        <w:t>杨轶</w:t>
      </w:r>
      <w:r>
        <w:rPr>
          <w:color w:val="000000"/>
          <w:spacing w:val="8"/>
          <w:kern w:val="0"/>
        </w:rPr>
        <w:t xml:space="preserve">, </w:t>
      </w:r>
      <w:r>
        <w:rPr>
          <w:rFonts w:hint="eastAsia" w:hAnsi="宋体"/>
          <w:color w:val="000000"/>
          <w:spacing w:val="8"/>
          <w:kern w:val="0"/>
        </w:rPr>
        <w:t>张宁欣</w:t>
      </w:r>
      <w:r>
        <w:rPr>
          <w:color w:val="000000"/>
          <w:spacing w:val="8"/>
          <w:kern w:val="0"/>
        </w:rPr>
        <w:t xml:space="preserve">, </w:t>
      </w:r>
      <w:r>
        <w:rPr>
          <w:rFonts w:hint="eastAsia" w:hAnsi="宋体"/>
          <w:color w:val="000000"/>
          <w:spacing w:val="8"/>
          <w:kern w:val="0"/>
        </w:rPr>
        <w:t>任天令</w:t>
      </w:r>
      <w:r>
        <w:rPr>
          <w:color w:val="000000"/>
          <w:spacing w:val="8"/>
          <w:kern w:val="0"/>
        </w:rPr>
        <w:t xml:space="preserve">, </w:t>
      </w:r>
      <w:r>
        <w:rPr>
          <w:rFonts w:hint="eastAsia" w:hAnsi="宋体"/>
          <w:color w:val="000000"/>
          <w:spacing w:val="8"/>
          <w:kern w:val="0"/>
        </w:rPr>
        <w:t>等</w:t>
      </w:r>
      <w:r>
        <w:rPr>
          <w:color w:val="000000"/>
          <w:spacing w:val="8"/>
          <w:kern w:val="0"/>
        </w:rPr>
        <w:t xml:space="preserve">. </w:t>
      </w:r>
      <w:r>
        <w:rPr>
          <w:rFonts w:hint="eastAsia" w:hAnsi="宋体"/>
          <w:color w:val="000000"/>
          <w:spacing w:val="8"/>
          <w:kern w:val="0"/>
        </w:rPr>
        <w:t>硅基铁电微声学器件中薄膜残余应力的研究</w:t>
      </w:r>
      <w:r>
        <w:rPr>
          <w:rFonts w:hAnsi="宋体"/>
          <w:color w:val="000000"/>
          <w:spacing w:val="8"/>
          <w:kern w:val="0"/>
        </w:rPr>
        <w:t>[J]</w:t>
      </w:r>
      <w:r>
        <w:rPr>
          <w:color w:val="000000"/>
          <w:spacing w:val="8"/>
          <w:kern w:val="0"/>
        </w:rPr>
        <w:t xml:space="preserve">. </w:t>
      </w:r>
      <w:r>
        <w:rPr>
          <w:rFonts w:hint="eastAsia" w:hAnsi="宋体"/>
          <w:color w:val="000000"/>
          <w:spacing w:val="8"/>
          <w:kern w:val="0"/>
        </w:rPr>
        <w:t>中国机械工程</w:t>
      </w:r>
      <w:r>
        <w:rPr>
          <w:color w:val="000000"/>
          <w:spacing w:val="8"/>
          <w:kern w:val="0"/>
        </w:rPr>
        <w:t xml:space="preserve">, 2005, 16(14):1289-1291. </w:t>
      </w:r>
    </w:p>
    <w:p w14:paraId="5C8928C4">
      <w:pPr>
        <w:widowControl/>
        <w:numPr>
          <w:ilvl w:val="0"/>
          <w:numId w:val="17"/>
        </w:numPr>
        <w:spacing w:before="120" w:line="320" w:lineRule="exact"/>
        <w:textAlignment w:val="baseline"/>
        <w:rPr>
          <w:color w:val="000000"/>
          <w:spacing w:val="8"/>
          <w:kern w:val="0"/>
        </w:rPr>
      </w:pPr>
      <w:r>
        <w:rPr>
          <w:color w:val="000000"/>
          <w:spacing w:val="8"/>
          <w:kern w:val="0"/>
        </w:rPr>
        <w:t>YANG Y, REN T L, ZHU Y P, et al. PMUTs for handwriting recognition. In press[J]. (</w:t>
      </w:r>
      <w:r>
        <w:rPr>
          <w:rFonts w:hint="eastAsia" w:hAnsi="宋体"/>
          <w:color w:val="000000"/>
          <w:spacing w:val="8"/>
          <w:kern w:val="0"/>
        </w:rPr>
        <w:t>已被</w:t>
      </w:r>
      <w:r>
        <w:rPr>
          <w:color w:val="000000"/>
          <w:spacing w:val="8"/>
          <w:kern w:val="0"/>
        </w:rPr>
        <w:t>Integrated Ferroelectrics</w:t>
      </w:r>
      <w:r>
        <w:rPr>
          <w:rFonts w:hint="eastAsia" w:hAnsi="宋体"/>
          <w:color w:val="000000"/>
          <w:spacing w:val="8"/>
          <w:kern w:val="0"/>
        </w:rPr>
        <w:t>录用</w:t>
      </w:r>
      <w:r>
        <w:rPr>
          <w:color w:val="000000"/>
          <w:spacing w:val="8"/>
          <w:kern w:val="0"/>
        </w:rPr>
        <w:t>)</w:t>
      </w:r>
    </w:p>
    <w:p w14:paraId="14EDC325">
      <w:pPr>
        <w:spacing w:before="480" w:after="120" w:line="400" w:lineRule="exact"/>
        <w:rPr>
          <w:rFonts w:ascii="黑体" w:eastAsia="黑体"/>
          <w:bCs/>
          <w:sz w:val="28"/>
          <w:szCs w:val="28"/>
        </w:rPr>
      </w:pPr>
      <w:r>
        <w:rPr>
          <w:rFonts w:hint="eastAsia" w:ascii="黑体" w:eastAsia="黑体"/>
          <w:bCs/>
          <w:sz w:val="28"/>
          <w:szCs w:val="28"/>
        </w:rPr>
        <w:t>专利：</w:t>
      </w:r>
    </w:p>
    <w:p w14:paraId="04AB3293">
      <w:pPr>
        <w:widowControl/>
        <w:numPr>
          <w:ilvl w:val="0"/>
          <w:numId w:val="17"/>
        </w:numPr>
        <w:spacing w:before="120" w:line="320" w:lineRule="exact"/>
        <w:textAlignment w:val="baseline"/>
        <w:rPr>
          <w:rFonts w:hAnsi="宋体"/>
          <w:color w:val="000000"/>
          <w:spacing w:val="8"/>
          <w:kern w:val="0"/>
        </w:rPr>
      </w:pPr>
      <w:r>
        <w:rPr>
          <w:rFonts w:hint="eastAsia" w:hAnsi="宋体"/>
          <w:color w:val="000000"/>
          <w:spacing w:val="8"/>
          <w:kern w:val="0"/>
        </w:rPr>
        <w:t>胡楚雄, 付宏, 朱煜,</w:t>
      </w:r>
      <w:r>
        <w:rPr>
          <w:rFonts w:hAnsi="宋体"/>
          <w:color w:val="000000"/>
          <w:spacing w:val="8"/>
          <w:kern w:val="0"/>
        </w:rPr>
        <w:t xml:space="preserve"> </w:t>
      </w:r>
      <w:r>
        <w:rPr>
          <w:rFonts w:hint="eastAsia" w:hAnsi="宋体"/>
          <w:color w:val="000000"/>
          <w:spacing w:val="8"/>
          <w:kern w:val="0"/>
        </w:rPr>
        <w:t xml:space="preserve">等. 一种磁悬浮平面电机: </w:t>
      </w:r>
      <w:r>
        <w:rPr>
          <w:rFonts w:hAnsi="宋体"/>
          <w:color w:val="000000"/>
          <w:spacing w:val="8"/>
          <w:kern w:val="0"/>
        </w:rPr>
        <w:t>ZL</w:t>
      </w:r>
      <w:r>
        <w:rPr>
          <w:rFonts w:hint="eastAsia" w:hAnsi="宋体"/>
          <w:color w:val="000000"/>
          <w:spacing w:val="8"/>
          <w:kern w:val="0"/>
        </w:rPr>
        <w:t>202011322520.6[P]. 2022-04-01.</w:t>
      </w:r>
    </w:p>
    <w:p w14:paraId="1D614AC0">
      <w:pPr>
        <w:widowControl/>
        <w:numPr>
          <w:ilvl w:val="0"/>
          <w:numId w:val="17"/>
        </w:numPr>
        <w:spacing w:before="120" w:line="320" w:lineRule="exact"/>
        <w:textAlignment w:val="baseline"/>
        <w:rPr>
          <w:color w:val="000000"/>
          <w:spacing w:val="8"/>
          <w:kern w:val="0"/>
        </w:rPr>
      </w:pPr>
      <w:r>
        <w:rPr>
          <w:lang w:val="de-DE"/>
        </w:rPr>
        <w:t xml:space="preserve">REN T L, </w:t>
      </w:r>
      <w:r>
        <w:rPr>
          <w:rFonts w:hAnsi="宋体"/>
          <w:color w:val="000000"/>
          <w:spacing w:val="8"/>
          <w:kern w:val="0"/>
        </w:rPr>
        <w:t>YANG</w:t>
      </w:r>
      <w:r>
        <w:rPr>
          <w:lang w:val="de-DE"/>
        </w:rPr>
        <w:t xml:space="preserve"> Y, ZHU Y P, et al. </w:t>
      </w:r>
      <w:r>
        <w:t>Piezoelectric micro acoustic sensor based on ferroelectric materials: No.11/215, 102[P]. (</w:t>
      </w:r>
      <w:r>
        <w:rPr>
          <w:rFonts w:hint="eastAsia" w:hAnsi="宋体"/>
        </w:rPr>
        <w:t>美国发明专利申请号</w:t>
      </w:r>
      <w:r>
        <w:t>.)</w:t>
      </w:r>
    </w:p>
    <w:p w14:paraId="287CDFCE">
      <w:pPr>
        <w:spacing w:line="400" w:lineRule="exact"/>
        <w:ind w:firstLine="480"/>
        <w:jc w:val="center"/>
        <w:rPr>
          <w:sz w:val="26"/>
          <w:szCs w:val="26"/>
        </w:rPr>
      </w:pPr>
      <w:r>
        <w:rPr>
          <w:rFonts w:cs="Times New Roman"/>
          <w:kern w:val="0"/>
          <w:szCs w:val="20"/>
        </w:rPr>
        <mc:AlternateContent>
          <mc:Choice Requires="wps">
            <w:drawing>
              <wp:anchor distT="45720" distB="45720" distL="114300" distR="114300" simplePos="0" relativeHeight="251664384" behindDoc="0" locked="0" layoutInCell="1" allowOverlap="1">
                <wp:simplePos x="0" y="0"/>
                <wp:positionH relativeFrom="margin">
                  <wp:posOffset>687705</wp:posOffset>
                </wp:positionH>
                <wp:positionV relativeFrom="paragraph">
                  <wp:posOffset>1005840</wp:posOffset>
                </wp:positionV>
                <wp:extent cx="4030980" cy="2339340"/>
                <wp:effectExtent l="0" t="0" r="26670" b="22860"/>
                <wp:wrapSquare wrapText="bothSides"/>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030980" cy="2339340"/>
                        </a:xfrm>
                        <a:prstGeom prst="rect">
                          <a:avLst/>
                        </a:prstGeom>
                        <a:solidFill>
                          <a:srgbClr val="FFFFFF"/>
                        </a:solidFill>
                        <a:ln w="9525">
                          <a:solidFill>
                            <a:srgbClr val="000000"/>
                          </a:solidFill>
                          <a:miter lim="800000"/>
                        </a:ln>
                      </wps:spPr>
                      <wps:txbx>
                        <w:txbxContent>
                          <w:p w14:paraId="45A13C63">
                            <w:pPr>
                              <w:jc w:val="center"/>
                              <w:rPr>
                                <w:b/>
                                <w:sz w:val="28"/>
                                <w:szCs w:val="28"/>
                              </w:rPr>
                            </w:pPr>
                            <w:r>
                              <w:rPr>
                                <w:rFonts w:hint="eastAsia"/>
                                <w:b/>
                                <w:sz w:val="28"/>
                                <w:szCs w:val="28"/>
                              </w:rPr>
                              <w:t>说明</w:t>
                            </w:r>
                          </w:p>
                          <w:p w14:paraId="31269E17">
                            <w:pPr>
                              <w:pStyle w:val="174"/>
                              <w:spacing w:line="400" w:lineRule="exact"/>
                              <w:ind w:firstLine="580"/>
                              <w:rPr>
                                <w:rFonts w:ascii="宋体" w:hAnsi="宋体"/>
                                <w:sz w:val="28"/>
                                <w:szCs w:val="28"/>
                              </w:rPr>
                            </w:pPr>
                            <w:r>
                              <w:rPr>
                                <w:rFonts w:hint="eastAsia" w:ascii="宋体" w:hAnsi="宋体"/>
                                <w:sz w:val="28"/>
                                <w:szCs w:val="28"/>
                              </w:rPr>
                              <w:t>指在本科阶段课题研究中获得的成果，如申请的专利或已正式发表和已有正式录用函的论文等。</w:t>
                            </w:r>
                          </w:p>
                          <w:p w14:paraId="16481500">
                            <w:pPr>
                              <w:pStyle w:val="174"/>
                              <w:spacing w:line="400" w:lineRule="exact"/>
                              <w:ind w:firstLine="580"/>
                              <w:rPr>
                                <w:rFonts w:ascii="宋体" w:hAnsi="宋体"/>
                                <w:sz w:val="28"/>
                                <w:szCs w:val="28"/>
                              </w:rPr>
                            </w:pPr>
                            <w:r>
                              <w:rPr>
                                <w:rFonts w:hint="eastAsia" w:ascii="宋体" w:hAnsi="宋体"/>
                                <w:sz w:val="28"/>
                                <w:szCs w:val="28"/>
                              </w:rPr>
                              <w:t>非必需，如有，则增加此部分内容。</w:t>
                            </w:r>
                          </w:p>
                          <w:p w14:paraId="4B0D3DBA">
                            <w:pPr>
                              <w:pStyle w:val="174"/>
                              <w:spacing w:line="400" w:lineRule="exact"/>
                              <w:ind w:firstLine="580"/>
                              <w:rPr>
                                <w:rFonts w:ascii="宋体" w:hAnsi="宋体"/>
                                <w:sz w:val="28"/>
                                <w:szCs w:val="28"/>
                              </w:rPr>
                            </w:pPr>
                            <w:r>
                              <w:rPr>
                                <w:rFonts w:hint="eastAsia" w:ascii="宋体" w:hAnsi="宋体"/>
                                <w:sz w:val="28"/>
                                <w:szCs w:val="28"/>
                              </w:rPr>
                              <w:t>此处引用的示例，只作为书写格式的示范，并不代表论文研究内容的示范。</w:t>
                            </w:r>
                          </w:p>
                          <w:p w14:paraId="4E4009F1">
                            <w:pPr>
                              <w:pStyle w:val="174"/>
                              <w:spacing w:line="400" w:lineRule="exact"/>
                              <w:ind w:firstLine="0" w:firstLineChars="0"/>
                              <w:jc w:val="center"/>
                              <w:rPr>
                                <w:rFonts w:ascii="宋体" w:hAnsi="宋体"/>
                                <w:sz w:val="28"/>
                                <w:szCs w:val="28"/>
                              </w:rPr>
                            </w:pPr>
                            <w:r>
                              <w:rPr>
                                <w:rFonts w:hint="eastAsia"/>
                                <w:color w:val="FF0000"/>
                                <w:sz w:val="28"/>
                                <w:szCs w:val="28"/>
                              </w:rPr>
                              <w:t>仅示例，阅后删除此框及内容</w:t>
                            </w:r>
                          </w:p>
                          <w:p w14:paraId="6D433CD2">
                            <w:pPr>
                              <w:pStyle w:val="174"/>
                              <w:spacing w:line="400" w:lineRule="exact"/>
                              <w:ind w:firstLine="580"/>
                              <w:rPr>
                                <w:color w:val="FF0000"/>
                                <w:sz w:val="28"/>
                                <w:szCs w:val="28"/>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4.15pt;margin-top:79.2pt;height:184.2pt;width:317.4pt;mso-position-horizontal-relative:margin;mso-wrap-distance-bottom:3.6pt;mso-wrap-distance-left:9pt;mso-wrap-distance-right:9pt;mso-wrap-distance-top:3.6pt;z-index:251664384;mso-width-relative:page;mso-height-relative:page;" fillcolor="#FFFFFF" filled="t" stroked="t" coordsize="21600,21600" o:gfxdata="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ed4XXaAAAACwEAAA8AAAAAAAAAAQAgAAAA&#10;IgAAAGRycy9kb3ducmV2LnhtbFBLAQIUABQAAAAIAIdO4kD/xEvDQgIAAIoEAAAOAAAAAAAAAAEA&#10;IAAAACkBAABkcnMvZTJvRG9jLnhtbFBLBQYAAAAABgAGAFkBAADdBQAAAAA=&#10;">
                <v:fill on="t" focussize="0,0"/>
                <v:stroke color="#000000" miterlimit="8" joinstyle="miter"/>
                <v:imagedata o:title=""/>
                <o:lock v:ext="edit" aspectratio="f"/>
                <v:textbox>
                  <w:txbxContent>
                    <w:p w14:paraId="45A13C63">
                      <w:pPr>
                        <w:jc w:val="center"/>
                        <w:rPr>
                          <w:b/>
                          <w:sz w:val="28"/>
                          <w:szCs w:val="28"/>
                        </w:rPr>
                      </w:pPr>
                      <w:r>
                        <w:rPr>
                          <w:rFonts w:hint="eastAsia"/>
                          <w:b/>
                          <w:sz w:val="28"/>
                          <w:szCs w:val="28"/>
                        </w:rPr>
                        <w:t>说明</w:t>
                      </w:r>
                    </w:p>
                    <w:p w14:paraId="31269E17">
                      <w:pPr>
                        <w:pStyle w:val="174"/>
                        <w:spacing w:line="400" w:lineRule="exact"/>
                        <w:ind w:firstLine="580"/>
                        <w:rPr>
                          <w:rFonts w:ascii="宋体" w:hAnsi="宋体"/>
                          <w:sz w:val="28"/>
                          <w:szCs w:val="28"/>
                        </w:rPr>
                      </w:pPr>
                      <w:r>
                        <w:rPr>
                          <w:rFonts w:hint="eastAsia" w:ascii="宋体" w:hAnsi="宋体"/>
                          <w:sz w:val="28"/>
                          <w:szCs w:val="28"/>
                        </w:rPr>
                        <w:t>指在本科阶段课题研究中获得的成果，如申请的专利或已正式发表和已有正式录用函的论文等。</w:t>
                      </w:r>
                    </w:p>
                    <w:p w14:paraId="16481500">
                      <w:pPr>
                        <w:pStyle w:val="174"/>
                        <w:spacing w:line="400" w:lineRule="exact"/>
                        <w:ind w:firstLine="580"/>
                        <w:rPr>
                          <w:rFonts w:ascii="宋体" w:hAnsi="宋体"/>
                          <w:sz w:val="28"/>
                          <w:szCs w:val="28"/>
                        </w:rPr>
                      </w:pPr>
                      <w:r>
                        <w:rPr>
                          <w:rFonts w:hint="eastAsia" w:ascii="宋体" w:hAnsi="宋体"/>
                          <w:sz w:val="28"/>
                          <w:szCs w:val="28"/>
                        </w:rPr>
                        <w:t>非必需，如有，则增加此部分内容。</w:t>
                      </w:r>
                    </w:p>
                    <w:p w14:paraId="4B0D3DBA">
                      <w:pPr>
                        <w:pStyle w:val="174"/>
                        <w:spacing w:line="400" w:lineRule="exact"/>
                        <w:ind w:firstLine="580"/>
                        <w:rPr>
                          <w:rFonts w:ascii="宋体" w:hAnsi="宋体"/>
                          <w:sz w:val="28"/>
                          <w:szCs w:val="28"/>
                        </w:rPr>
                      </w:pPr>
                      <w:r>
                        <w:rPr>
                          <w:rFonts w:hint="eastAsia" w:ascii="宋体" w:hAnsi="宋体"/>
                          <w:sz w:val="28"/>
                          <w:szCs w:val="28"/>
                        </w:rPr>
                        <w:t>此处引用的示例，只作为书写格式的示范，并不代表论文研究内容的示范。</w:t>
                      </w:r>
                    </w:p>
                    <w:p w14:paraId="4E4009F1">
                      <w:pPr>
                        <w:pStyle w:val="174"/>
                        <w:spacing w:line="400" w:lineRule="exact"/>
                        <w:ind w:firstLine="0" w:firstLineChars="0"/>
                        <w:jc w:val="center"/>
                        <w:rPr>
                          <w:rFonts w:ascii="宋体" w:hAnsi="宋体"/>
                          <w:sz w:val="28"/>
                          <w:szCs w:val="28"/>
                        </w:rPr>
                      </w:pPr>
                      <w:r>
                        <w:rPr>
                          <w:rFonts w:hint="eastAsia"/>
                          <w:color w:val="FF0000"/>
                          <w:sz w:val="28"/>
                          <w:szCs w:val="28"/>
                        </w:rPr>
                        <w:t>仅示例，阅后删除此框及内容</w:t>
                      </w:r>
                    </w:p>
                    <w:p w14:paraId="6D433CD2">
                      <w:pPr>
                        <w:pStyle w:val="174"/>
                        <w:spacing w:line="400" w:lineRule="exact"/>
                        <w:ind w:firstLine="580"/>
                        <w:rPr>
                          <w:color w:val="FF0000"/>
                          <w:sz w:val="28"/>
                          <w:szCs w:val="28"/>
                        </w:rPr>
                      </w:pPr>
                    </w:p>
                  </w:txbxContent>
                </v:textbox>
                <w10:wrap type="square"/>
              </v:shape>
            </w:pict>
          </mc:Fallback>
        </mc:AlternateContent>
      </w:r>
    </w:p>
    <w:p w14:paraId="199DFF61">
      <w:pPr>
        <w:spacing w:line="400" w:lineRule="exact"/>
        <w:ind w:firstLine="480"/>
        <w:jc w:val="center"/>
        <w:rPr>
          <w:sz w:val="26"/>
          <w:szCs w:val="26"/>
        </w:rPr>
        <w:sectPr>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4F03252B">
      <w:pPr>
        <w:pStyle w:val="187"/>
      </w:pPr>
      <w:r>
        <w:rPr>
          <w:rFonts w:hint="eastAsia"/>
        </w:rPr>
        <w:t>综合论文训练记录表</w:t>
      </w:r>
    </w:p>
    <w:tbl>
      <w:tblPr>
        <w:tblStyle w:val="18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752"/>
        <w:gridCol w:w="840"/>
        <w:gridCol w:w="2315"/>
        <w:gridCol w:w="850"/>
        <w:gridCol w:w="1276"/>
      </w:tblGrid>
      <w:tr w14:paraId="7C5A2FFE">
        <w:trPr>
          <w:trHeight w:val="567" w:hRule="atLeast"/>
          <w:jc w:val="center"/>
        </w:trPr>
        <w:tc>
          <w:tcPr>
            <w:tcW w:w="1184" w:type="dxa"/>
            <w:vAlign w:val="center"/>
          </w:tcPr>
          <w:p w14:paraId="2C2D3B34">
            <w:pPr>
              <w:snapToGrid w:val="0"/>
              <w:spacing w:line="400" w:lineRule="exact"/>
              <w:jc w:val="center"/>
              <w:rPr>
                <w:rFonts w:cs="Times New Roman"/>
                <w:b/>
                <w:kern w:val="0"/>
                <w:sz w:val="21"/>
                <w:szCs w:val="21"/>
              </w:rPr>
            </w:pPr>
            <w:r>
              <w:rPr>
                <w:rFonts w:hint="eastAsia" w:cs="Times New Roman"/>
                <w:b/>
                <w:kern w:val="0"/>
                <w:sz w:val="21"/>
                <w:szCs w:val="21"/>
              </w:rPr>
              <w:t>学生姓名</w:t>
            </w:r>
          </w:p>
        </w:tc>
        <w:tc>
          <w:tcPr>
            <w:tcW w:w="1752" w:type="dxa"/>
            <w:vAlign w:val="center"/>
          </w:tcPr>
          <w:p w14:paraId="5E450FAF">
            <w:pPr>
              <w:snapToGrid w:val="0"/>
              <w:spacing w:line="400" w:lineRule="exact"/>
              <w:rPr>
                <w:rFonts w:cs="Times New Roman"/>
                <w:kern w:val="0"/>
                <w:sz w:val="21"/>
                <w:szCs w:val="21"/>
              </w:rPr>
            </w:pPr>
          </w:p>
        </w:tc>
        <w:tc>
          <w:tcPr>
            <w:tcW w:w="840" w:type="dxa"/>
            <w:vAlign w:val="center"/>
          </w:tcPr>
          <w:p w14:paraId="1A778597">
            <w:pPr>
              <w:snapToGrid w:val="0"/>
              <w:spacing w:line="400" w:lineRule="exact"/>
              <w:jc w:val="center"/>
              <w:rPr>
                <w:rFonts w:cs="Times New Roman"/>
                <w:b/>
                <w:kern w:val="0"/>
                <w:sz w:val="21"/>
                <w:szCs w:val="21"/>
              </w:rPr>
            </w:pPr>
            <w:r>
              <w:rPr>
                <w:rFonts w:hint="eastAsia" w:cs="Times New Roman"/>
                <w:b/>
                <w:kern w:val="0"/>
                <w:sz w:val="21"/>
                <w:szCs w:val="21"/>
              </w:rPr>
              <w:t>学号</w:t>
            </w:r>
          </w:p>
        </w:tc>
        <w:tc>
          <w:tcPr>
            <w:tcW w:w="2315" w:type="dxa"/>
            <w:vAlign w:val="center"/>
          </w:tcPr>
          <w:p w14:paraId="764CC399">
            <w:pPr>
              <w:snapToGrid w:val="0"/>
              <w:spacing w:line="400" w:lineRule="exact"/>
              <w:rPr>
                <w:rFonts w:cs="Times New Roman"/>
                <w:kern w:val="0"/>
                <w:sz w:val="21"/>
                <w:szCs w:val="21"/>
              </w:rPr>
            </w:pPr>
          </w:p>
        </w:tc>
        <w:tc>
          <w:tcPr>
            <w:tcW w:w="850" w:type="dxa"/>
            <w:vAlign w:val="center"/>
          </w:tcPr>
          <w:p w14:paraId="79F8CB4D">
            <w:pPr>
              <w:snapToGrid w:val="0"/>
              <w:spacing w:line="400" w:lineRule="exact"/>
              <w:jc w:val="center"/>
              <w:rPr>
                <w:rFonts w:cs="Times New Roman"/>
                <w:b/>
                <w:kern w:val="0"/>
                <w:sz w:val="21"/>
                <w:szCs w:val="21"/>
              </w:rPr>
            </w:pPr>
            <w:r>
              <w:rPr>
                <w:rFonts w:hint="eastAsia" w:cs="Times New Roman"/>
                <w:b/>
                <w:kern w:val="0"/>
                <w:sz w:val="21"/>
                <w:szCs w:val="21"/>
              </w:rPr>
              <w:t>班级</w:t>
            </w:r>
          </w:p>
        </w:tc>
        <w:tc>
          <w:tcPr>
            <w:tcW w:w="1276" w:type="dxa"/>
            <w:vAlign w:val="center"/>
          </w:tcPr>
          <w:p w14:paraId="589C3997">
            <w:pPr>
              <w:snapToGrid w:val="0"/>
              <w:spacing w:line="400" w:lineRule="exact"/>
              <w:rPr>
                <w:rFonts w:cs="Times New Roman"/>
                <w:kern w:val="0"/>
                <w:sz w:val="21"/>
                <w:szCs w:val="21"/>
              </w:rPr>
            </w:pPr>
          </w:p>
        </w:tc>
      </w:tr>
      <w:tr w14:paraId="6E203AA0">
        <w:trPr>
          <w:trHeight w:val="567" w:hRule="atLeast"/>
          <w:jc w:val="center"/>
        </w:trPr>
        <w:tc>
          <w:tcPr>
            <w:tcW w:w="1184" w:type="dxa"/>
            <w:vAlign w:val="center"/>
          </w:tcPr>
          <w:p w14:paraId="2AF010D2">
            <w:pPr>
              <w:snapToGrid w:val="0"/>
              <w:spacing w:line="400" w:lineRule="exact"/>
              <w:jc w:val="center"/>
              <w:rPr>
                <w:rFonts w:cs="Times New Roman"/>
                <w:b/>
                <w:kern w:val="0"/>
                <w:sz w:val="21"/>
                <w:szCs w:val="21"/>
              </w:rPr>
            </w:pPr>
            <w:r>
              <w:rPr>
                <w:rFonts w:hint="eastAsia" w:cs="Times New Roman"/>
                <w:b/>
                <w:kern w:val="0"/>
                <w:sz w:val="21"/>
                <w:szCs w:val="21"/>
              </w:rPr>
              <w:t>论文题目</w:t>
            </w:r>
          </w:p>
        </w:tc>
        <w:tc>
          <w:tcPr>
            <w:tcW w:w="7033" w:type="dxa"/>
            <w:gridSpan w:val="5"/>
            <w:vAlign w:val="center"/>
          </w:tcPr>
          <w:p w14:paraId="56C21158">
            <w:pPr>
              <w:snapToGrid w:val="0"/>
              <w:spacing w:line="400" w:lineRule="exact"/>
              <w:rPr>
                <w:rFonts w:cs="Times New Roman"/>
                <w:kern w:val="0"/>
                <w:sz w:val="21"/>
                <w:szCs w:val="21"/>
              </w:rPr>
            </w:pPr>
          </w:p>
        </w:tc>
      </w:tr>
      <w:tr w14:paraId="38CC5B13">
        <w:trPr>
          <w:cantSplit/>
          <w:trHeight w:val="6868" w:hRule="atLeast"/>
          <w:jc w:val="center"/>
        </w:trPr>
        <w:tc>
          <w:tcPr>
            <w:tcW w:w="1184" w:type="dxa"/>
            <w:textDirection w:val="tbRlV"/>
            <w:vAlign w:val="center"/>
          </w:tcPr>
          <w:p w14:paraId="65760E46">
            <w:pPr>
              <w:snapToGrid w:val="0"/>
              <w:spacing w:line="240" w:lineRule="auto"/>
              <w:ind w:left="113" w:right="113"/>
              <w:jc w:val="center"/>
              <w:rPr>
                <w:rFonts w:cs="Times New Roman"/>
                <w:b/>
                <w:kern w:val="0"/>
                <w:sz w:val="21"/>
                <w:szCs w:val="21"/>
              </w:rPr>
            </w:pPr>
            <w:r>
              <w:rPr>
                <w:rFonts w:hint="eastAsia" w:cs="Times New Roman"/>
                <w:b/>
                <w:kern w:val="0"/>
                <w:sz w:val="21"/>
                <w:szCs w:val="21"/>
              </w:rPr>
              <w:t>主要内容以及进度安排</w:t>
            </w:r>
          </w:p>
        </w:tc>
        <w:tc>
          <w:tcPr>
            <w:tcW w:w="7033" w:type="dxa"/>
            <w:gridSpan w:val="5"/>
            <w:vAlign w:val="bottom"/>
          </w:tcPr>
          <w:p w14:paraId="7D0E80E6">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指导教师签字：</w:t>
            </w:r>
            <w:r>
              <w:rPr>
                <w:rFonts w:hint="eastAsia" w:cs="Times New Roman"/>
                <w:b/>
                <w:kern w:val="0"/>
                <w:sz w:val="21"/>
                <w:szCs w:val="21"/>
                <w:u w:val="single"/>
              </w:rPr>
              <w:t xml:space="preserve">            </w:t>
            </w:r>
          </w:p>
          <w:p w14:paraId="3073DFDB">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考核组组长签字：</w:t>
            </w:r>
            <w:r>
              <w:rPr>
                <w:rFonts w:hint="eastAsia" w:cs="Times New Roman"/>
                <w:b/>
                <w:kern w:val="0"/>
                <w:sz w:val="21"/>
                <w:szCs w:val="21"/>
                <w:u w:val="single"/>
              </w:rPr>
              <w:t xml:space="preserve">            </w:t>
            </w:r>
          </w:p>
          <w:p w14:paraId="685FA867">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年     月    日</w:t>
            </w:r>
          </w:p>
        </w:tc>
      </w:tr>
      <w:tr w14:paraId="116268EC">
        <w:trPr>
          <w:trHeight w:val="3251" w:hRule="atLeast"/>
        </w:trPr>
        <w:tc>
          <w:tcPr>
            <w:tcW w:w="1184" w:type="dxa"/>
            <w:textDirection w:val="tbRlV"/>
            <w:vAlign w:val="center"/>
          </w:tcPr>
          <w:p w14:paraId="12CEB1B6">
            <w:pPr>
              <w:snapToGrid w:val="0"/>
              <w:spacing w:line="240" w:lineRule="auto"/>
              <w:ind w:left="113" w:right="113"/>
              <w:jc w:val="center"/>
              <w:rPr>
                <w:rFonts w:cs="Times New Roman"/>
                <w:b/>
                <w:kern w:val="0"/>
                <w:sz w:val="21"/>
                <w:szCs w:val="21"/>
              </w:rPr>
            </w:pPr>
            <w:r>
              <w:rPr>
                <w:rFonts w:hint="eastAsia" w:cs="Times New Roman"/>
                <w:b/>
                <w:kern w:val="0"/>
                <w:sz w:val="21"/>
                <w:szCs w:val="21"/>
              </w:rPr>
              <w:t>中期考核意见</w:t>
            </w:r>
          </w:p>
        </w:tc>
        <w:tc>
          <w:tcPr>
            <w:tcW w:w="7033" w:type="dxa"/>
            <w:gridSpan w:val="5"/>
            <w:vAlign w:val="bottom"/>
          </w:tcPr>
          <w:p w14:paraId="1E844360">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考核组组长签字：</w:t>
            </w:r>
            <w:r>
              <w:rPr>
                <w:rFonts w:hint="eastAsia" w:cs="Times New Roman"/>
                <w:b/>
                <w:kern w:val="0"/>
                <w:sz w:val="21"/>
                <w:szCs w:val="21"/>
                <w:u w:val="single"/>
              </w:rPr>
              <w:t xml:space="preserve">            </w:t>
            </w:r>
          </w:p>
          <w:p w14:paraId="53196C73">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年     月    日</w:t>
            </w:r>
          </w:p>
        </w:tc>
      </w:tr>
      <w:tr w14:paraId="40952673">
        <w:trPr>
          <w:trHeight w:val="3393" w:hRule="atLeast"/>
        </w:trPr>
        <w:tc>
          <w:tcPr>
            <w:tcW w:w="1184" w:type="dxa"/>
            <w:textDirection w:val="tbRlV"/>
            <w:vAlign w:val="center"/>
          </w:tcPr>
          <w:p w14:paraId="075FE3DB">
            <w:pPr>
              <w:snapToGrid w:val="0"/>
              <w:spacing w:line="240" w:lineRule="auto"/>
              <w:ind w:left="113" w:right="113"/>
              <w:jc w:val="center"/>
              <w:rPr>
                <w:rFonts w:cs="Times New Roman"/>
                <w:b/>
                <w:kern w:val="0"/>
                <w:sz w:val="21"/>
                <w:szCs w:val="21"/>
              </w:rPr>
            </w:pPr>
            <w:r>
              <w:rPr>
                <w:rFonts w:hint="eastAsia" w:cs="Times New Roman"/>
                <w:b/>
                <w:kern w:val="0"/>
                <w:sz w:val="21"/>
                <w:szCs w:val="21"/>
              </w:rPr>
              <w:t>指导教师评语</w:t>
            </w:r>
          </w:p>
        </w:tc>
        <w:tc>
          <w:tcPr>
            <w:tcW w:w="7033" w:type="dxa"/>
            <w:gridSpan w:val="5"/>
            <w:vAlign w:val="bottom"/>
          </w:tcPr>
          <w:p w14:paraId="04B4EBEE">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指导教师签字：</w:t>
            </w:r>
            <w:r>
              <w:rPr>
                <w:rFonts w:hint="eastAsia" w:cs="Times New Roman"/>
                <w:b/>
                <w:kern w:val="0"/>
                <w:sz w:val="21"/>
                <w:szCs w:val="21"/>
                <w:u w:val="single"/>
              </w:rPr>
              <w:t xml:space="preserve">            </w:t>
            </w:r>
          </w:p>
          <w:p w14:paraId="2BCBB2BF">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年     月    日</w:t>
            </w:r>
          </w:p>
        </w:tc>
      </w:tr>
      <w:tr w14:paraId="6C8693EA">
        <w:trPr>
          <w:trHeight w:val="3677" w:hRule="atLeast"/>
        </w:trPr>
        <w:tc>
          <w:tcPr>
            <w:tcW w:w="1184" w:type="dxa"/>
            <w:textDirection w:val="tbRlV"/>
            <w:vAlign w:val="center"/>
          </w:tcPr>
          <w:p w14:paraId="34F0D42F">
            <w:pPr>
              <w:snapToGrid w:val="0"/>
              <w:spacing w:line="240" w:lineRule="auto"/>
              <w:ind w:left="113" w:right="113"/>
              <w:jc w:val="center"/>
              <w:rPr>
                <w:rFonts w:cs="Times New Roman"/>
                <w:b/>
                <w:kern w:val="0"/>
                <w:sz w:val="21"/>
                <w:szCs w:val="21"/>
              </w:rPr>
            </w:pPr>
            <w:r>
              <w:rPr>
                <w:rFonts w:hint="eastAsia" w:cs="Times New Roman"/>
                <w:b/>
                <w:kern w:val="0"/>
                <w:sz w:val="21"/>
                <w:szCs w:val="21"/>
              </w:rPr>
              <w:t>评阅教师评语</w:t>
            </w:r>
          </w:p>
        </w:tc>
        <w:tc>
          <w:tcPr>
            <w:tcW w:w="7033" w:type="dxa"/>
            <w:gridSpan w:val="5"/>
            <w:vAlign w:val="bottom"/>
          </w:tcPr>
          <w:p w14:paraId="1608D0B7">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评阅教师签字：</w:t>
            </w:r>
            <w:r>
              <w:rPr>
                <w:rFonts w:hint="eastAsia" w:cs="Times New Roman"/>
                <w:b/>
                <w:kern w:val="0"/>
                <w:sz w:val="21"/>
                <w:szCs w:val="21"/>
                <w:u w:val="single"/>
              </w:rPr>
              <w:t xml:space="preserve">            </w:t>
            </w:r>
          </w:p>
          <w:p w14:paraId="6B3BB473">
            <w:pPr>
              <w:snapToGrid w:val="0"/>
              <w:spacing w:before="156" w:beforeLines="50" w:after="156" w:afterLines="50" w:line="400" w:lineRule="exact"/>
              <w:jc w:val="right"/>
              <w:rPr>
                <w:rFonts w:cs="Times New Roman"/>
                <w:kern w:val="0"/>
                <w:sz w:val="21"/>
                <w:szCs w:val="21"/>
              </w:rPr>
            </w:pPr>
            <w:r>
              <w:rPr>
                <w:rFonts w:hint="eastAsia" w:cs="Times New Roman"/>
                <w:b/>
                <w:kern w:val="0"/>
                <w:sz w:val="21"/>
                <w:szCs w:val="21"/>
              </w:rPr>
              <w:t>年     月    日</w:t>
            </w:r>
          </w:p>
        </w:tc>
      </w:tr>
      <w:tr w14:paraId="33329682">
        <w:trPr>
          <w:trHeight w:val="3671" w:hRule="atLeast"/>
        </w:trPr>
        <w:tc>
          <w:tcPr>
            <w:tcW w:w="1184" w:type="dxa"/>
            <w:textDirection w:val="tbRlV"/>
            <w:vAlign w:val="center"/>
          </w:tcPr>
          <w:p w14:paraId="01E566D5">
            <w:pPr>
              <w:snapToGrid w:val="0"/>
              <w:spacing w:line="240" w:lineRule="auto"/>
              <w:ind w:left="113" w:right="113"/>
              <w:jc w:val="center"/>
              <w:rPr>
                <w:rFonts w:cs="Times New Roman"/>
                <w:b/>
                <w:kern w:val="0"/>
                <w:sz w:val="21"/>
                <w:szCs w:val="21"/>
              </w:rPr>
            </w:pPr>
            <w:r>
              <w:rPr>
                <w:rFonts w:hint="eastAsia" w:cs="Times New Roman"/>
                <w:b/>
                <w:kern w:val="0"/>
                <w:sz w:val="21"/>
                <w:szCs w:val="21"/>
              </w:rPr>
              <w:t>答辩小组评语</w:t>
            </w:r>
          </w:p>
        </w:tc>
        <w:tc>
          <w:tcPr>
            <w:tcW w:w="7033" w:type="dxa"/>
            <w:gridSpan w:val="5"/>
            <w:vAlign w:val="bottom"/>
          </w:tcPr>
          <w:p w14:paraId="58A69F5E">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答辩小组组长签字：</w:t>
            </w:r>
            <w:r>
              <w:rPr>
                <w:rFonts w:hint="eastAsia" w:cs="Times New Roman"/>
                <w:b/>
                <w:kern w:val="0"/>
                <w:sz w:val="21"/>
                <w:szCs w:val="21"/>
                <w:u w:val="single"/>
              </w:rPr>
              <w:t xml:space="preserve">            </w:t>
            </w:r>
          </w:p>
          <w:p w14:paraId="0B3CB684">
            <w:pPr>
              <w:snapToGrid w:val="0"/>
              <w:spacing w:before="156" w:beforeLines="50" w:after="156" w:afterLines="50" w:line="400" w:lineRule="exact"/>
              <w:jc w:val="right"/>
              <w:rPr>
                <w:rFonts w:cs="Times New Roman"/>
                <w:kern w:val="0"/>
                <w:sz w:val="21"/>
                <w:szCs w:val="21"/>
              </w:rPr>
            </w:pPr>
            <w:r>
              <w:rPr>
                <w:rFonts w:hint="eastAsia" w:cs="Times New Roman"/>
                <w:b/>
                <w:kern w:val="0"/>
                <w:sz w:val="21"/>
                <w:szCs w:val="21"/>
              </w:rPr>
              <w:t>年     月    日</w:t>
            </w:r>
          </w:p>
        </w:tc>
      </w:tr>
    </w:tbl>
    <w:p w14:paraId="615B96C1">
      <w:pPr>
        <w:widowControl/>
        <w:wordWrap w:val="0"/>
        <w:snapToGrid w:val="0"/>
        <w:spacing w:before="312" w:beforeLines="100" w:after="156" w:afterLines="50" w:line="400" w:lineRule="exact"/>
        <w:jc w:val="right"/>
        <w:rPr>
          <w:rFonts w:cs="Times New Roman"/>
          <w:b/>
          <w:sz w:val="21"/>
          <w:szCs w:val="21"/>
        </w:rPr>
      </w:pPr>
      <w:r>
        <w:rPr>
          <w:rFonts w:hint="eastAsia" w:cs="Times New Roman"/>
          <w:b/>
          <w:sz w:val="21"/>
          <w:szCs w:val="21"/>
        </w:rPr>
        <w:t>总成绩：</w:t>
      </w:r>
      <w:r>
        <w:rPr>
          <w:rFonts w:hint="eastAsia" w:cs="Times New Roman"/>
          <w:b/>
          <w:sz w:val="21"/>
          <w:szCs w:val="21"/>
          <w:u w:val="single"/>
        </w:rPr>
        <w:t xml:space="preserve">            </w:t>
      </w:r>
    </w:p>
    <w:p w14:paraId="11B343F5">
      <w:pPr>
        <w:widowControl/>
        <w:wordWrap w:val="0"/>
        <w:snapToGrid w:val="0"/>
        <w:spacing w:before="156" w:beforeLines="50" w:after="156" w:afterLines="50" w:line="400" w:lineRule="exact"/>
        <w:jc w:val="right"/>
        <w:rPr>
          <w:rFonts w:cs="Times New Roman"/>
          <w:b/>
          <w:sz w:val="21"/>
          <w:szCs w:val="21"/>
        </w:rPr>
      </w:pPr>
      <w:r>
        <w:rPr>
          <w:rFonts w:hint="eastAsia" w:cs="Times New Roman"/>
          <w:b/>
          <w:sz w:val="21"/>
          <w:szCs w:val="21"/>
        </w:rPr>
        <w:t>教学负责人签字：</w:t>
      </w:r>
      <w:r>
        <w:rPr>
          <w:rFonts w:hint="eastAsia" w:cs="Times New Roman"/>
          <w:b/>
          <w:sz w:val="21"/>
          <w:szCs w:val="21"/>
          <w:u w:val="single"/>
        </w:rPr>
        <w:t xml:space="preserve">            </w:t>
      </w:r>
    </w:p>
    <w:p w14:paraId="4D2DE2D5">
      <w:pPr>
        <w:widowControl/>
        <w:wordWrap w:val="0"/>
        <w:snapToGrid w:val="0"/>
        <w:spacing w:before="312" w:beforeLines="100" w:after="312" w:afterLines="100" w:line="400" w:lineRule="exact"/>
        <w:ind w:right="631"/>
        <w:jc w:val="right"/>
        <w:rPr>
          <w:rFonts w:cs="Times New Roman"/>
        </w:rPr>
      </w:pPr>
      <w:r>
        <w:rPr>
          <w:rFonts w:hint="eastAsia" w:cs="Times New Roman"/>
          <w:b/>
          <w:sz w:val="21"/>
          <w:szCs w:val="21"/>
        </w:rPr>
        <w:t>年     月    日</w:t>
      </w:r>
    </w:p>
    <w:sectPr>
      <w:footerReference r:id="rId13" w:type="default"/>
      <w:footnotePr>
        <w:numFmt w:val="decimalEnclosedCircleChinese"/>
      </w:footnotePr>
      <w:pgSz w:w="11906" w:h="16838"/>
      <w:pgMar w:top="1701" w:right="1701" w:bottom="1701"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LM Mono 10">
    <w:altName w:val="苹方-简"/>
    <w:panose1 w:val="00000000000000000000"/>
    <w:charset w:val="00"/>
    <w:family w:val="modern"/>
    <w:pitch w:val="default"/>
    <w:sig w:usb0="00000000" w:usb1="00000000" w:usb2="00000000" w:usb3="00000000" w:csb0="00000193" w:csb1="00000000"/>
  </w:font>
  <w:font w:name="微软雅黑">
    <w:altName w:val="汉仪旗黑"/>
    <w:panose1 w:val="020B0503020204020204"/>
    <w:charset w:val="86"/>
    <w:family w:val="swiss"/>
    <w:pitch w:val="default"/>
    <w:sig w:usb0="00000000" w:usb1="00000000" w:usb2="00000016" w:usb3="00000000" w:csb0="0004001F" w:csb1="00000000"/>
  </w:font>
  <w:font w:name="Consolas">
    <w:altName w:val="苹方-简"/>
    <w:panose1 w:val="020B0609020204030204"/>
    <w:charset w:val="00"/>
    <w:family w:val="modern"/>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Microsoft YaHei UI">
    <w:altName w:val="苹方-简"/>
    <w:panose1 w:val="020B0503020204020204"/>
    <w:charset w:val="86"/>
    <w:family w:val="swiss"/>
    <w:pitch w:val="default"/>
    <w:sig w:usb0="00000000" w:usb1="00000000" w:usb2="00000016" w:usb3="00000000" w:csb0="0004001F" w:csb1="00000000"/>
  </w:font>
  <w:font w:name="仿宋">
    <w:altName w:val="仿宋-简"/>
    <w:panose1 w:val="02010609060101010101"/>
    <w:charset w:val="86"/>
    <w:family w:val="modern"/>
    <w:pitch w:val="default"/>
    <w:sig w:usb0="00000000" w:usb1="00000000" w:usb2="00000016" w:usb3="00000000" w:csb0="00040001" w:csb1="00000000"/>
  </w:font>
  <w:font w:name="隶书">
    <w:altName w:val="报隶-简"/>
    <w:panose1 w:val="02010509060101010101"/>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B61E74B">
        <w:pPr>
          <w:pStyle w:val="58"/>
          <w:ind w:left="180" w:hanging="180"/>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3253363"/>
      <w:docPartObj>
        <w:docPartGallery w:val="AutoText"/>
      </w:docPartObj>
    </w:sdtPr>
    <w:sdtContent>
      <w:p w14:paraId="32771025">
        <w:pPr>
          <w:pStyle w:val="58"/>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375631"/>
      <w:docPartObj>
        <w:docPartGallery w:val="AutoText"/>
      </w:docPartObj>
    </w:sdtPr>
    <w:sdtContent>
      <w:p w14:paraId="533A7B9E">
        <w:pPr>
          <w:pStyle w:val="58"/>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011544"/>
      <w:docPartObj>
        <w:docPartGallery w:val="AutoText"/>
      </w:docPartObj>
    </w:sdtPr>
    <w:sdtContent>
      <w:p w14:paraId="5EFD697F">
        <w:pPr>
          <w:pStyle w:val="58"/>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9922366"/>
      <w:docPartObj>
        <w:docPartGallery w:val="AutoText"/>
      </w:docPartObj>
    </w:sdtPr>
    <w:sdtContent>
      <w:p w14:paraId="67B5FB61">
        <w:pPr>
          <w:pStyle w:val="58"/>
          <w:ind w:left="270" w:hanging="270"/>
        </w:pPr>
        <w:r>
          <w:fldChar w:fldCharType="begin"/>
        </w:r>
        <w:r>
          <w:instrText xml:space="preserve">PAGE   \* MERGEFORMAT</w:instrText>
        </w:r>
        <w:r>
          <w:fldChar w:fldCharType="separate"/>
        </w:r>
        <w:r>
          <w:rPr>
            <w:lang w:val="zh-CN"/>
          </w:rPr>
          <w:t>2</w:t>
        </w:r>
        <w:r>
          <w:fldChar w:fldCharType="end"/>
        </w:r>
      </w:p>
    </w:sdtContent>
  </w:sdt>
  <w:p w14:paraId="2F4F4620">
    <w:pPr>
      <w:pStyle w:val="5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CE2E">
    <w:pPr>
      <w:pStyle w:val="58"/>
      <w:ind w:left="270" w:hanging="2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5C7674BB">
      <w:pPr>
        <w:pStyle w:val="69"/>
        <w:ind w:left="270" w:hanging="270"/>
      </w:pPr>
      <w:r>
        <w:rPr>
          <w:rStyle w:val="98"/>
          <w:vertAlign w:val="baseline"/>
        </w:rPr>
        <w:footnoteRef/>
      </w:r>
      <w:r>
        <w:t xml:space="preserve"> </w:t>
      </w:r>
      <w:r>
        <w:rPr>
          <w:rFonts w:hint="eastAsia" w:cs="Times New Roman"/>
          <w:color w:val="000000"/>
          <w:kern w:val="0"/>
        </w:rPr>
        <w:t>脚注处序号“</w:t>
      </w:r>
      <w:r>
        <w:rPr>
          <w:rFonts w:hint="eastAsia" w:cs="宋体"/>
          <w:color w:val="000000"/>
          <w:kern w:val="0"/>
        </w:rPr>
        <w:t>①</w:t>
      </w:r>
      <w:r>
        <w:rPr>
          <w:rFonts w:hint="eastAsia" w:cs="Times New Roman"/>
          <w:color w:val="000000"/>
          <w:kern w:val="0"/>
        </w:rPr>
        <w:t>，……，</w:t>
      </w:r>
      <w:r>
        <w:rPr>
          <w:rFonts w:hint="eastAsia" w:cs="宋体"/>
          <w:color w:val="000000"/>
          <w:kern w:val="0"/>
        </w:rPr>
        <w:t>⑩</w:t>
      </w:r>
      <w:r>
        <w:rPr>
          <w:rFonts w:hint="eastAsia" w:cs="Times New Roman"/>
          <w:color w:val="000000"/>
          <w:kern w:val="0"/>
        </w:rPr>
        <w:t>”的字体是“正文”，不是“上标”，序号与脚注内容文字之间空半个汉字符，脚注的段落格式为：单倍行距，段前空0磅，段后空0磅，悬挂缩进1.5字符；字号为小五号字，汉字用宋体，外文用</w:t>
      </w:r>
      <w:r>
        <w:rPr>
          <w:rFonts w:cs="Times New Roman"/>
          <w:color w:val="000000"/>
          <w:kern w:val="0"/>
        </w:rPr>
        <w:t>Times New Roman</w:t>
      </w:r>
      <w:r>
        <w:rPr>
          <w:rFonts w:hint="eastAsia" w:cs="Times New Roman"/>
          <w:color w:val="000000"/>
          <w:kern w:val="0"/>
        </w:rPr>
        <w:t>体。</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B8299">
    <w:pPr>
      <w:pStyle w:val="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4E12">
    <w:pPr>
      <w:pStyle w:val="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D884E">
    <w:pPr>
      <w:pStyle w:val="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lowerRoman"/>
      <w:pStyle w:val="67"/>
      <w:lvlText w:val="%1."/>
      <w:lvlJc w:val="left"/>
      <w:pPr>
        <w:ind w:left="9271" w:hanging="482"/>
      </w:pPr>
      <w:rPr>
        <w:rFonts w:hint="eastAsia"/>
      </w:rPr>
    </w:lvl>
  </w:abstractNum>
  <w:abstractNum w:abstractNumId="1">
    <w:nsid w:val="FFFFFF7D"/>
    <w:multiLevelType w:val="singleLevel"/>
    <w:tmpl w:val="FFFFFF7D"/>
    <w:lvl w:ilvl="0" w:tentative="0">
      <w:start w:val="1"/>
      <w:numFmt w:val="lowerLetter"/>
      <w:pStyle w:val="50"/>
      <w:lvlText w:val="%1."/>
      <w:lvlJc w:val="left"/>
      <w:pPr>
        <w:ind w:left="482" w:hanging="482"/>
      </w:pPr>
      <w:rPr>
        <w:rFonts w:hint="eastAsia"/>
      </w:rPr>
    </w:lvl>
  </w:abstractNum>
  <w:abstractNum w:abstractNumId="2">
    <w:nsid w:val="FFFFFF7E"/>
    <w:multiLevelType w:val="singleLevel"/>
    <w:tmpl w:val="FFFFFF7E"/>
    <w:lvl w:ilvl="0" w:tentative="0">
      <w:start w:val="1"/>
      <w:numFmt w:val="decimal"/>
      <w:pStyle w:val="37"/>
      <w:lvlText w:val="(%1)"/>
      <w:lvlJc w:val="left"/>
      <w:pPr>
        <w:ind w:left="482" w:hanging="482"/>
      </w:pPr>
      <w:rPr>
        <w:rFonts w:hint="eastAsia"/>
      </w:rPr>
    </w:lvl>
  </w:abstractNum>
  <w:abstractNum w:abstractNumId="3">
    <w:nsid w:val="FFFFFF7F"/>
    <w:multiLevelType w:val="singleLevel"/>
    <w:tmpl w:val="FFFFFF7F"/>
    <w:lvl w:ilvl="0" w:tentative="0">
      <w:start w:val="1"/>
      <w:numFmt w:val="decimal"/>
      <w:pStyle w:val="14"/>
      <w:lvlText w:val="%1."/>
      <w:lvlJc w:val="left"/>
      <w:pPr>
        <w:ind w:left="482" w:hanging="482"/>
      </w:pPr>
      <w:rPr>
        <w:rFonts w:hint="eastAsia"/>
      </w:rPr>
    </w:lvl>
  </w:abstractNum>
  <w:abstractNum w:abstractNumId="4">
    <w:nsid w:val="FFFFFF80"/>
    <w:multiLevelType w:val="singleLevel"/>
    <w:tmpl w:val="FFFFFF80"/>
    <w:lvl w:ilvl="0" w:tentative="0">
      <w:start w:val="1"/>
      <w:numFmt w:val="bullet"/>
      <w:pStyle w:val="49"/>
      <w:lvlText w:val="●"/>
      <w:lvlJc w:val="left"/>
      <w:pPr>
        <w:ind w:left="482" w:hanging="482"/>
      </w:pPr>
      <w:rPr>
        <w:rFonts w:hint="default" w:ascii="Times New Roman" w:hAnsi="Times New Roman" w:cs="Times New Roman"/>
      </w:rPr>
    </w:lvl>
  </w:abstractNum>
  <w:abstractNum w:abstractNumId="5">
    <w:nsid w:val="FFFFFF81"/>
    <w:multiLevelType w:val="singleLevel"/>
    <w:tmpl w:val="FFFFFF81"/>
    <w:lvl w:ilvl="0" w:tentative="0">
      <w:start w:val="1"/>
      <w:numFmt w:val="bullet"/>
      <w:pStyle w:val="19"/>
      <w:lvlText w:val="▫"/>
      <w:lvlJc w:val="left"/>
      <w:pPr>
        <w:ind w:left="482" w:hanging="482"/>
      </w:pPr>
      <w:rPr>
        <w:rFonts w:hint="default" w:ascii="Times New Roman" w:hAnsi="Times New Roman" w:cs="Times New Roman"/>
      </w:rPr>
    </w:lvl>
  </w:abstractNum>
  <w:abstractNum w:abstractNumId="6">
    <w:nsid w:val="FFFFFF82"/>
    <w:multiLevelType w:val="singleLevel"/>
    <w:tmpl w:val="FFFFFF82"/>
    <w:lvl w:ilvl="0" w:tentative="0">
      <w:start w:val="1"/>
      <w:numFmt w:val="bullet"/>
      <w:pStyle w:val="34"/>
      <w:lvlText w:val="▪"/>
      <w:lvlJc w:val="left"/>
      <w:pPr>
        <w:ind w:left="482" w:hanging="482"/>
      </w:pPr>
      <w:rPr>
        <w:rFonts w:hint="default" w:ascii="Times New Roman" w:hAnsi="Times New Roman" w:cs="Times New Roman"/>
      </w:rPr>
    </w:lvl>
  </w:abstractNum>
  <w:abstractNum w:abstractNumId="7">
    <w:nsid w:val="FFFFFF83"/>
    <w:multiLevelType w:val="singleLevel"/>
    <w:tmpl w:val="FFFFFF83"/>
    <w:lvl w:ilvl="0" w:tentative="0">
      <w:start w:val="1"/>
      <w:numFmt w:val="bullet"/>
      <w:pStyle w:val="41"/>
      <w:lvlText w:val="◦"/>
      <w:lvlJc w:val="left"/>
      <w:pPr>
        <w:ind w:left="482" w:hanging="482"/>
      </w:pPr>
      <w:rPr>
        <w:rFonts w:hint="default" w:ascii="Times New Roman" w:hAnsi="Times New Roman" w:eastAsia="微软雅黑" w:cs="Times New Roman"/>
      </w:rPr>
    </w:lvl>
  </w:abstractNum>
  <w:abstractNum w:abstractNumId="8">
    <w:nsid w:val="FFFFFF88"/>
    <w:multiLevelType w:val="singleLevel"/>
    <w:tmpl w:val="FFFFFF88"/>
    <w:lvl w:ilvl="0" w:tentative="0">
      <w:start w:val="1"/>
      <w:numFmt w:val="chineseCountingThousand"/>
      <w:pStyle w:val="15"/>
      <w:lvlText w:val="%1、"/>
      <w:lvlJc w:val="left"/>
      <w:pPr>
        <w:ind w:left="482" w:hanging="482"/>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abstractNum>
  <w:abstractNum w:abstractNumId="9">
    <w:nsid w:val="FFFFFF89"/>
    <w:multiLevelType w:val="singleLevel"/>
    <w:tmpl w:val="FFFFFF89"/>
    <w:lvl w:ilvl="0" w:tentative="0">
      <w:start w:val="1"/>
      <w:numFmt w:val="bullet"/>
      <w:pStyle w:val="20"/>
      <w:lvlText w:val=""/>
      <w:lvlJc w:val="left"/>
      <w:pPr>
        <w:ind w:left="482" w:hanging="482"/>
      </w:pPr>
      <w:rPr>
        <w:rFonts w:hint="default" w:ascii="Wingdings" w:hAnsi="Wingdings"/>
      </w:rPr>
    </w:lvl>
  </w:abstractNum>
  <w:abstractNum w:abstractNumId="10">
    <w:nsid w:val="3E23133C"/>
    <w:multiLevelType w:val="multilevel"/>
    <w:tmpl w:val="3E23133C"/>
    <w:lvl w:ilvl="0" w:tentative="0">
      <w:start w:val="1"/>
      <w:numFmt w:val="upperLetter"/>
      <w:pStyle w:val="110"/>
      <w:suff w:val="nothing"/>
      <w:lvlText w:val="附录%1"/>
      <w:lvlJc w:val="left"/>
      <w:pPr>
        <w:ind w:left="0" w:firstLine="0"/>
      </w:pPr>
      <w:rPr>
        <w:rFonts w:hint="default" w:ascii="Arial" w:hAnsi="Arial" w:eastAsia="黑体"/>
      </w:rPr>
    </w:lvl>
    <w:lvl w:ilvl="1" w:tentative="0">
      <w:start w:val="1"/>
      <w:numFmt w:val="decimal"/>
      <w:pStyle w:val="166"/>
      <w:suff w:val="nothing"/>
      <w:lvlText w:val="%1.%2"/>
      <w:lvlJc w:val="left"/>
      <w:pPr>
        <w:ind w:left="0" w:firstLine="0"/>
      </w:pPr>
      <w:rPr>
        <w:rFonts w:hint="eastAsia"/>
      </w:rPr>
    </w:lvl>
    <w:lvl w:ilvl="2" w:tentative="0">
      <w:start w:val="1"/>
      <w:numFmt w:val="decimal"/>
      <w:pStyle w:val="167"/>
      <w:suff w:val="nothing"/>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1">
    <w:nsid w:val="42671E62"/>
    <w:multiLevelType w:val="multilevel"/>
    <w:tmpl w:val="42671E62"/>
    <w:lvl w:ilvl="0" w:tentative="0">
      <w:start w:val="1"/>
      <w:numFmt w:val="decimal"/>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582F4184"/>
    <w:multiLevelType w:val="multilevel"/>
    <w:tmpl w:val="582F4184"/>
    <w:lvl w:ilvl="0" w:tentative="0">
      <w:start w:val="1"/>
      <w:numFmt w:val="decimal"/>
      <w:pStyle w:val="3"/>
      <w:suff w:val="nothing"/>
      <w:lvlText w:val="第%1章"/>
      <w:lvlJc w:val="left"/>
      <w:pPr>
        <w:ind w:left="3261" w:firstLine="0"/>
      </w:pPr>
      <w:rPr>
        <w:rFonts w:hint="default" w:ascii="Arial" w:hAnsi="Arial" w:eastAsia="黑体"/>
        <w:b w:val="0"/>
        <w:bCs w:val="0"/>
        <w:i w:val="0"/>
        <w:iCs w:val="0"/>
        <w:caps w:val="0"/>
        <w:smallCaps w:val="0"/>
        <w:strike w:val="0"/>
        <w:dstrike w:val="0"/>
        <w:vanish w:val="0"/>
        <w:color w:val="000000"/>
        <w:spacing w:val="0"/>
        <w:kern w:val="0"/>
        <w:position w:val="0"/>
        <w:u w:val="none"/>
        <w:vertAlign w:val="baseline"/>
        <w:lang w:bidi="zh-CN"/>
        <w14:shadow w14:blurRad="0" w14:dist="0" w14:dir="0" w14:sx="0" w14:sy="0" w14:kx="0" w14:ky="0" w14:algn="none">
          <w14:srgbClr w14:val="000000"/>
        </w14:shadow>
      </w:rPr>
    </w:lvl>
    <w:lvl w:ilvl="1" w:tentative="0">
      <w:start w:val="1"/>
      <w:numFmt w:val="decimal"/>
      <w:pStyle w:val="4"/>
      <w:suff w:val="nothing"/>
      <w:lvlText w:val="%1.%2"/>
      <w:lvlJc w:val="left"/>
      <w:pPr>
        <w:ind w:left="567" w:firstLine="0"/>
      </w:pPr>
      <w:rPr>
        <w:rFonts w:hint="default" w:ascii="Arial" w:hAnsi="Arial" w:eastAsia="宋体"/>
      </w:rPr>
    </w:lvl>
    <w:lvl w:ilvl="2" w:tentative="0">
      <w:start w:val="1"/>
      <w:numFmt w:val="decimal"/>
      <w:pStyle w:val="5"/>
      <w:suff w:val="nothing"/>
      <w:lvlText w:val="%1.%2.%3"/>
      <w:lvlJc w:val="left"/>
      <w:pPr>
        <w:ind w:left="0" w:firstLine="0"/>
      </w:pPr>
      <w:rPr>
        <w:rFonts w:hint="default" w:ascii="Arial" w:hAnsi="Arial" w:eastAsia="宋体"/>
      </w:rPr>
    </w:lvl>
    <w:lvl w:ilvl="3" w:tentative="0">
      <w:start w:val="1"/>
      <w:numFmt w:val="decimal"/>
      <w:pStyle w:val="6"/>
      <w:suff w:val="nothing"/>
      <w:lvlText w:val="%1.%2.%3.%4"/>
      <w:lvlJc w:val="left"/>
      <w:pPr>
        <w:ind w:left="0" w:firstLine="0"/>
      </w:pPr>
      <w:rPr>
        <w:rFonts w:hint="default" w:ascii="Arial" w:hAnsi="Arial" w:eastAsia="宋体"/>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3">
    <w:nsid w:val="5DC63720"/>
    <w:multiLevelType w:val="multilevel"/>
    <w:tmpl w:val="5DC63720"/>
    <w:lvl w:ilvl="0" w:tentative="0">
      <w:start w:val="1"/>
      <w:numFmt w:val="decimal"/>
      <w:lvlText w:val="[%1]"/>
      <w:lvlJc w:val="left"/>
      <w:pPr>
        <w:tabs>
          <w:tab w:val="left" w:pos="567"/>
        </w:tabs>
        <w:ind w:left="567" w:hanging="567"/>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63D95734"/>
    <w:multiLevelType w:val="multilevel"/>
    <w:tmpl w:val="63D957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60022F2"/>
    <w:multiLevelType w:val="multilevel"/>
    <w:tmpl w:val="760022F2"/>
    <w:lvl w:ilvl="0" w:tentative="0">
      <w:start w:val="1"/>
      <w:numFmt w:val="decimal"/>
      <w:pStyle w:val="10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792F4CED"/>
    <w:multiLevelType w:val="multilevel"/>
    <w:tmpl w:val="792F4CED"/>
    <w:lvl w:ilvl="0" w:tentative="0">
      <w:start w:val="1"/>
      <w:numFmt w:val="decimal"/>
      <w:pStyle w:val="113"/>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2"/>
  </w:num>
  <w:num w:numId="2">
    <w:abstractNumId w:val="3"/>
  </w:num>
  <w:num w:numId="3">
    <w:abstractNumId w:val="8"/>
  </w:num>
  <w:num w:numId="4">
    <w:abstractNumId w:val="5"/>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5"/>
  </w:num>
  <w:num w:numId="13">
    <w:abstractNumId w:val="10"/>
  </w:num>
  <w:num w:numId="14">
    <w:abstractNumId w:val="16"/>
  </w:num>
  <w:num w:numId="15">
    <w:abstractNumId w:val="14"/>
  </w:num>
  <w:num w:numId="16">
    <w:abstractNumId w:val="11"/>
  </w:num>
  <w:num w:numId="17">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attachedTemplate r:id="rId1"/>
  <w:documentProtection w:enforcement="0"/>
  <w:defaultTabStop w:val="480"/>
  <w:autoHyphenation/>
  <w:characterSpacingControl w:val="doNotCompress"/>
  <w:footnotePr>
    <w:numFmt w:val="decimalEnclosedCircleChinese"/>
    <w:numRestart w:val="eachPage"/>
    <w:footnote w:id="2"/>
    <w:footnote w:id="3"/>
  </w:footnotePr>
  <w:endnotePr>
    <w:numFmt w:val="decimalEnclosedCircleChinese"/>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FE3"/>
    <w:rsid w:val="00000257"/>
    <w:rsid w:val="00000CA0"/>
    <w:rsid w:val="000033FE"/>
    <w:rsid w:val="000038FA"/>
    <w:rsid w:val="00003C1F"/>
    <w:rsid w:val="000043EB"/>
    <w:rsid w:val="00004A73"/>
    <w:rsid w:val="00004C09"/>
    <w:rsid w:val="00006F34"/>
    <w:rsid w:val="0000716F"/>
    <w:rsid w:val="000073C7"/>
    <w:rsid w:val="0001069C"/>
    <w:rsid w:val="00011FBC"/>
    <w:rsid w:val="00013C11"/>
    <w:rsid w:val="00014FE4"/>
    <w:rsid w:val="00015922"/>
    <w:rsid w:val="00016C00"/>
    <w:rsid w:val="00017207"/>
    <w:rsid w:val="000176D8"/>
    <w:rsid w:val="00017C64"/>
    <w:rsid w:val="000230B7"/>
    <w:rsid w:val="000252CE"/>
    <w:rsid w:val="00025A04"/>
    <w:rsid w:val="000272B2"/>
    <w:rsid w:val="00027F7F"/>
    <w:rsid w:val="00031D3C"/>
    <w:rsid w:val="000322E7"/>
    <w:rsid w:val="00032517"/>
    <w:rsid w:val="00033874"/>
    <w:rsid w:val="000343AE"/>
    <w:rsid w:val="00036209"/>
    <w:rsid w:val="00036E55"/>
    <w:rsid w:val="00036E8E"/>
    <w:rsid w:val="000370C6"/>
    <w:rsid w:val="00037C1A"/>
    <w:rsid w:val="00040045"/>
    <w:rsid w:val="0004184B"/>
    <w:rsid w:val="00042175"/>
    <w:rsid w:val="0004225D"/>
    <w:rsid w:val="0004378D"/>
    <w:rsid w:val="00043A94"/>
    <w:rsid w:val="00043CD5"/>
    <w:rsid w:val="00043ECB"/>
    <w:rsid w:val="000461CF"/>
    <w:rsid w:val="00046AC3"/>
    <w:rsid w:val="00052CBA"/>
    <w:rsid w:val="000545EF"/>
    <w:rsid w:val="00054866"/>
    <w:rsid w:val="0005523D"/>
    <w:rsid w:val="00055684"/>
    <w:rsid w:val="00055EB7"/>
    <w:rsid w:val="00060128"/>
    <w:rsid w:val="00061FB9"/>
    <w:rsid w:val="0006227F"/>
    <w:rsid w:val="0006295E"/>
    <w:rsid w:val="000633B1"/>
    <w:rsid w:val="0006393E"/>
    <w:rsid w:val="00064659"/>
    <w:rsid w:val="00064B8D"/>
    <w:rsid w:val="00066B03"/>
    <w:rsid w:val="00067471"/>
    <w:rsid w:val="000674B3"/>
    <w:rsid w:val="00067D6C"/>
    <w:rsid w:val="00072EC0"/>
    <w:rsid w:val="00074CAA"/>
    <w:rsid w:val="00075BC8"/>
    <w:rsid w:val="000760AA"/>
    <w:rsid w:val="000762AE"/>
    <w:rsid w:val="000770AE"/>
    <w:rsid w:val="000774AE"/>
    <w:rsid w:val="000777C1"/>
    <w:rsid w:val="0007792E"/>
    <w:rsid w:val="0008014A"/>
    <w:rsid w:val="00080C2D"/>
    <w:rsid w:val="00081EDE"/>
    <w:rsid w:val="00082116"/>
    <w:rsid w:val="000842D5"/>
    <w:rsid w:val="000850F2"/>
    <w:rsid w:val="00086030"/>
    <w:rsid w:val="000868DF"/>
    <w:rsid w:val="00086F41"/>
    <w:rsid w:val="00086F50"/>
    <w:rsid w:val="00087CE5"/>
    <w:rsid w:val="00087E89"/>
    <w:rsid w:val="00090B7D"/>
    <w:rsid w:val="00092091"/>
    <w:rsid w:val="00092A1E"/>
    <w:rsid w:val="00092EB7"/>
    <w:rsid w:val="00093C69"/>
    <w:rsid w:val="000941B0"/>
    <w:rsid w:val="00094C83"/>
    <w:rsid w:val="000A133D"/>
    <w:rsid w:val="000A3B76"/>
    <w:rsid w:val="000A55A2"/>
    <w:rsid w:val="000A5CE0"/>
    <w:rsid w:val="000A729F"/>
    <w:rsid w:val="000A7646"/>
    <w:rsid w:val="000B0B80"/>
    <w:rsid w:val="000B17C6"/>
    <w:rsid w:val="000B21B4"/>
    <w:rsid w:val="000B279D"/>
    <w:rsid w:val="000B2FC9"/>
    <w:rsid w:val="000B2FE4"/>
    <w:rsid w:val="000B533D"/>
    <w:rsid w:val="000B6C3A"/>
    <w:rsid w:val="000B723B"/>
    <w:rsid w:val="000C01BA"/>
    <w:rsid w:val="000C257D"/>
    <w:rsid w:val="000C318C"/>
    <w:rsid w:val="000C3B01"/>
    <w:rsid w:val="000C3DF9"/>
    <w:rsid w:val="000C5479"/>
    <w:rsid w:val="000C612E"/>
    <w:rsid w:val="000C7A0C"/>
    <w:rsid w:val="000D0BB9"/>
    <w:rsid w:val="000D239A"/>
    <w:rsid w:val="000D3A25"/>
    <w:rsid w:val="000D4C04"/>
    <w:rsid w:val="000D5542"/>
    <w:rsid w:val="000D69E9"/>
    <w:rsid w:val="000E08E4"/>
    <w:rsid w:val="000E1EA8"/>
    <w:rsid w:val="000E30B4"/>
    <w:rsid w:val="000E3C9F"/>
    <w:rsid w:val="000E708B"/>
    <w:rsid w:val="000F0B05"/>
    <w:rsid w:val="000F1254"/>
    <w:rsid w:val="000F20F0"/>
    <w:rsid w:val="000F3E82"/>
    <w:rsid w:val="000F4262"/>
    <w:rsid w:val="000F50E6"/>
    <w:rsid w:val="000F5C42"/>
    <w:rsid w:val="000F621E"/>
    <w:rsid w:val="000F625F"/>
    <w:rsid w:val="000F64AC"/>
    <w:rsid w:val="00100D96"/>
    <w:rsid w:val="001014C0"/>
    <w:rsid w:val="00102307"/>
    <w:rsid w:val="00102531"/>
    <w:rsid w:val="0010589E"/>
    <w:rsid w:val="0010708C"/>
    <w:rsid w:val="00111FB2"/>
    <w:rsid w:val="00112567"/>
    <w:rsid w:val="001135FF"/>
    <w:rsid w:val="0011475B"/>
    <w:rsid w:val="00114920"/>
    <w:rsid w:val="00115740"/>
    <w:rsid w:val="00116711"/>
    <w:rsid w:val="00116984"/>
    <w:rsid w:val="00117890"/>
    <w:rsid w:val="001206A1"/>
    <w:rsid w:val="001206DF"/>
    <w:rsid w:val="00122200"/>
    <w:rsid w:val="00122B4B"/>
    <w:rsid w:val="00122E35"/>
    <w:rsid w:val="00125146"/>
    <w:rsid w:val="00125E5C"/>
    <w:rsid w:val="001268F6"/>
    <w:rsid w:val="00126921"/>
    <w:rsid w:val="001304DB"/>
    <w:rsid w:val="001309BC"/>
    <w:rsid w:val="00130B04"/>
    <w:rsid w:val="00130CEE"/>
    <w:rsid w:val="00131392"/>
    <w:rsid w:val="0013140A"/>
    <w:rsid w:val="00131D89"/>
    <w:rsid w:val="001320D5"/>
    <w:rsid w:val="00133985"/>
    <w:rsid w:val="0013601E"/>
    <w:rsid w:val="001361F0"/>
    <w:rsid w:val="001379DE"/>
    <w:rsid w:val="00140C50"/>
    <w:rsid w:val="00140E98"/>
    <w:rsid w:val="00141301"/>
    <w:rsid w:val="0014196D"/>
    <w:rsid w:val="00141BCB"/>
    <w:rsid w:val="001424FF"/>
    <w:rsid w:val="001438E6"/>
    <w:rsid w:val="00144509"/>
    <w:rsid w:val="00147EDE"/>
    <w:rsid w:val="00151361"/>
    <w:rsid w:val="0015355F"/>
    <w:rsid w:val="00154171"/>
    <w:rsid w:val="00155340"/>
    <w:rsid w:val="0015700F"/>
    <w:rsid w:val="001575AB"/>
    <w:rsid w:val="0016456F"/>
    <w:rsid w:val="00165324"/>
    <w:rsid w:val="00170237"/>
    <w:rsid w:val="00170418"/>
    <w:rsid w:val="00171C20"/>
    <w:rsid w:val="00173259"/>
    <w:rsid w:val="00173D7E"/>
    <w:rsid w:val="00173EAE"/>
    <w:rsid w:val="001767D3"/>
    <w:rsid w:val="00176CEA"/>
    <w:rsid w:val="00177855"/>
    <w:rsid w:val="00181863"/>
    <w:rsid w:val="00183215"/>
    <w:rsid w:val="001834CF"/>
    <w:rsid w:val="001851E0"/>
    <w:rsid w:val="00185626"/>
    <w:rsid w:val="001868DD"/>
    <w:rsid w:val="00187F94"/>
    <w:rsid w:val="00191C8D"/>
    <w:rsid w:val="00192B5D"/>
    <w:rsid w:val="00193430"/>
    <w:rsid w:val="00194926"/>
    <w:rsid w:val="00194DE9"/>
    <w:rsid w:val="0019570D"/>
    <w:rsid w:val="001958CC"/>
    <w:rsid w:val="001A0362"/>
    <w:rsid w:val="001A038E"/>
    <w:rsid w:val="001A0FAA"/>
    <w:rsid w:val="001A1E56"/>
    <w:rsid w:val="001A2E82"/>
    <w:rsid w:val="001A3C4A"/>
    <w:rsid w:val="001A600E"/>
    <w:rsid w:val="001A6824"/>
    <w:rsid w:val="001B1680"/>
    <w:rsid w:val="001B31F0"/>
    <w:rsid w:val="001B3A8E"/>
    <w:rsid w:val="001C013B"/>
    <w:rsid w:val="001C0902"/>
    <w:rsid w:val="001C0B82"/>
    <w:rsid w:val="001C0F6B"/>
    <w:rsid w:val="001C26B7"/>
    <w:rsid w:val="001C393C"/>
    <w:rsid w:val="001C420D"/>
    <w:rsid w:val="001C5149"/>
    <w:rsid w:val="001C5D2C"/>
    <w:rsid w:val="001C6776"/>
    <w:rsid w:val="001D0A1C"/>
    <w:rsid w:val="001D1C2E"/>
    <w:rsid w:val="001D1C81"/>
    <w:rsid w:val="001D2343"/>
    <w:rsid w:val="001D264B"/>
    <w:rsid w:val="001D2E38"/>
    <w:rsid w:val="001D48A6"/>
    <w:rsid w:val="001D5490"/>
    <w:rsid w:val="001D6AF4"/>
    <w:rsid w:val="001D7218"/>
    <w:rsid w:val="001E07C8"/>
    <w:rsid w:val="001E3791"/>
    <w:rsid w:val="001E7DBC"/>
    <w:rsid w:val="001F132A"/>
    <w:rsid w:val="001F1AAF"/>
    <w:rsid w:val="001F1C7A"/>
    <w:rsid w:val="001F20F7"/>
    <w:rsid w:val="001F2BCA"/>
    <w:rsid w:val="001F36D1"/>
    <w:rsid w:val="001F374C"/>
    <w:rsid w:val="001F3E76"/>
    <w:rsid w:val="001F4891"/>
    <w:rsid w:val="001F5329"/>
    <w:rsid w:val="001F594D"/>
    <w:rsid w:val="001F6B73"/>
    <w:rsid w:val="001F79D6"/>
    <w:rsid w:val="001F7D26"/>
    <w:rsid w:val="00202BD7"/>
    <w:rsid w:val="00203270"/>
    <w:rsid w:val="0020332A"/>
    <w:rsid w:val="002060C2"/>
    <w:rsid w:val="00210D20"/>
    <w:rsid w:val="0021145D"/>
    <w:rsid w:val="002114B5"/>
    <w:rsid w:val="00214906"/>
    <w:rsid w:val="00215AB1"/>
    <w:rsid w:val="00217C79"/>
    <w:rsid w:val="0022263C"/>
    <w:rsid w:val="00222F2F"/>
    <w:rsid w:val="00226174"/>
    <w:rsid w:val="00226A38"/>
    <w:rsid w:val="0022715D"/>
    <w:rsid w:val="002301F3"/>
    <w:rsid w:val="00231957"/>
    <w:rsid w:val="00231AF9"/>
    <w:rsid w:val="00232071"/>
    <w:rsid w:val="002327F6"/>
    <w:rsid w:val="00232AEA"/>
    <w:rsid w:val="00233D2F"/>
    <w:rsid w:val="0023407E"/>
    <w:rsid w:val="00235F23"/>
    <w:rsid w:val="00237855"/>
    <w:rsid w:val="00237D0A"/>
    <w:rsid w:val="0024016F"/>
    <w:rsid w:val="002421F7"/>
    <w:rsid w:val="00242BDA"/>
    <w:rsid w:val="00242CFA"/>
    <w:rsid w:val="002431A4"/>
    <w:rsid w:val="00244F57"/>
    <w:rsid w:val="00245448"/>
    <w:rsid w:val="00246068"/>
    <w:rsid w:val="00246A37"/>
    <w:rsid w:val="0024796D"/>
    <w:rsid w:val="00251694"/>
    <w:rsid w:val="0025497B"/>
    <w:rsid w:val="00254B5B"/>
    <w:rsid w:val="0025744A"/>
    <w:rsid w:val="00260592"/>
    <w:rsid w:val="002612E0"/>
    <w:rsid w:val="00261A65"/>
    <w:rsid w:val="00261F33"/>
    <w:rsid w:val="00262349"/>
    <w:rsid w:val="00262E30"/>
    <w:rsid w:val="00267C7E"/>
    <w:rsid w:val="00270BE8"/>
    <w:rsid w:val="00270F0B"/>
    <w:rsid w:val="00273687"/>
    <w:rsid w:val="00273B7D"/>
    <w:rsid w:val="0027462A"/>
    <w:rsid w:val="00274963"/>
    <w:rsid w:val="002814FD"/>
    <w:rsid w:val="00281B82"/>
    <w:rsid w:val="002825E1"/>
    <w:rsid w:val="002858F8"/>
    <w:rsid w:val="002871B2"/>
    <w:rsid w:val="00287EBC"/>
    <w:rsid w:val="00290B32"/>
    <w:rsid w:val="00290E87"/>
    <w:rsid w:val="00290E98"/>
    <w:rsid w:val="0029118E"/>
    <w:rsid w:val="002929F3"/>
    <w:rsid w:val="00293B56"/>
    <w:rsid w:val="00293FFC"/>
    <w:rsid w:val="002977AD"/>
    <w:rsid w:val="002A0048"/>
    <w:rsid w:val="002A14E9"/>
    <w:rsid w:val="002A2872"/>
    <w:rsid w:val="002A3E65"/>
    <w:rsid w:val="002A43B6"/>
    <w:rsid w:val="002A485E"/>
    <w:rsid w:val="002A5C24"/>
    <w:rsid w:val="002A6914"/>
    <w:rsid w:val="002A703D"/>
    <w:rsid w:val="002A7AD3"/>
    <w:rsid w:val="002B126C"/>
    <w:rsid w:val="002B14EB"/>
    <w:rsid w:val="002B28ED"/>
    <w:rsid w:val="002B2EF3"/>
    <w:rsid w:val="002B345E"/>
    <w:rsid w:val="002B5157"/>
    <w:rsid w:val="002B6BB5"/>
    <w:rsid w:val="002B705F"/>
    <w:rsid w:val="002B76C3"/>
    <w:rsid w:val="002C0AB9"/>
    <w:rsid w:val="002C1435"/>
    <w:rsid w:val="002C1763"/>
    <w:rsid w:val="002C204E"/>
    <w:rsid w:val="002C21CC"/>
    <w:rsid w:val="002C26B2"/>
    <w:rsid w:val="002C2B78"/>
    <w:rsid w:val="002C3690"/>
    <w:rsid w:val="002C5AB8"/>
    <w:rsid w:val="002D121A"/>
    <w:rsid w:val="002D1B63"/>
    <w:rsid w:val="002D345E"/>
    <w:rsid w:val="002D38EC"/>
    <w:rsid w:val="002D3BA1"/>
    <w:rsid w:val="002D595C"/>
    <w:rsid w:val="002D6864"/>
    <w:rsid w:val="002D6AEC"/>
    <w:rsid w:val="002D6CD4"/>
    <w:rsid w:val="002D7BCD"/>
    <w:rsid w:val="002E1011"/>
    <w:rsid w:val="002E1A56"/>
    <w:rsid w:val="002E335F"/>
    <w:rsid w:val="002E58DC"/>
    <w:rsid w:val="002E6C6E"/>
    <w:rsid w:val="002E71CA"/>
    <w:rsid w:val="002E76C7"/>
    <w:rsid w:val="002F0512"/>
    <w:rsid w:val="002F0965"/>
    <w:rsid w:val="002F3651"/>
    <w:rsid w:val="002F4617"/>
    <w:rsid w:val="002F5195"/>
    <w:rsid w:val="002F5890"/>
    <w:rsid w:val="002F5B4B"/>
    <w:rsid w:val="002F5CFA"/>
    <w:rsid w:val="002F6D42"/>
    <w:rsid w:val="002F6F7B"/>
    <w:rsid w:val="00300E94"/>
    <w:rsid w:val="00303169"/>
    <w:rsid w:val="00304450"/>
    <w:rsid w:val="003045AB"/>
    <w:rsid w:val="003065B7"/>
    <w:rsid w:val="00306E44"/>
    <w:rsid w:val="00310988"/>
    <w:rsid w:val="00311900"/>
    <w:rsid w:val="003124F0"/>
    <w:rsid w:val="003166AF"/>
    <w:rsid w:val="0031773C"/>
    <w:rsid w:val="00320435"/>
    <w:rsid w:val="00322F54"/>
    <w:rsid w:val="003238A2"/>
    <w:rsid w:val="00325EF4"/>
    <w:rsid w:val="00333AAD"/>
    <w:rsid w:val="003348E0"/>
    <w:rsid w:val="00336BC4"/>
    <w:rsid w:val="00337650"/>
    <w:rsid w:val="00337967"/>
    <w:rsid w:val="00343119"/>
    <w:rsid w:val="00343968"/>
    <w:rsid w:val="003439B1"/>
    <w:rsid w:val="0034716C"/>
    <w:rsid w:val="00351306"/>
    <w:rsid w:val="003513E1"/>
    <w:rsid w:val="00352A32"/>
    <w:rsid w:val="00352D56"/>
    <w:rsid w:val="00353F30"/>
    <w:rsid w:val="00354358"/>
    <w:rsid w:val="00355E07"/>
    <w:rsid w:val="00357B86"/>
    <w:rsid w:val="00360E31"/>
    <w:rsid w:val="00364224"/>
    <w:rsid w:val="003660A6"/>
    <w:rsid w:val="00366520"/>
    <w:rsid w:val="00366E9A"/>
    <w:rsid w:val="0037085A"/>
    <w:rsid w:val="003721BD"/>
    <w:rsid w:val="00375CF3"/>
    <w:rsid w:val="00376229"/>
    <w:rsid w:val="0037752F"/>
    <w:rsid w:val="00380DD4"/>
    <w:rsid w:val="00382017"/>
    <w:rsid w:val="003829DA"/>
    <w:rsid w:val="00382B21"/>
    <w:rsid w:val="00385977"/>
    <w:rsid w:val="0038607F"/>
    <w:rsid w:val="0038650B"/>
    <w:rsid w:val="00386DE4"/>
    <w:rsid w:val="00386F3E"/>
    <w:rsid w:val="003917AE"/>
    <w:rsid w:val="00391B53"/>
    <w:rsid w:val="00391F09"/>
    <w:rsid w:val="00391F30"/>
    <w:rsid w:val="003921E1"/>
    <w:rsid w:val="00392964"/>
    <w:rsid w:val="00392A5D"/>
    <w:rsid w:val="003934F7"/>
    <w:rsid w:val="00394D25"/>
    <w:rsid w:val="003960A9"/>
    <w:rsid w:val="003962C4"/>
    <w:rsid w:val="003A17BF"/>
    <w:rsid w:val="003A1820"/>
    <w:rsid w:val="003A3210"/>
    <w:rsid w:val="003A34FB"/>
    <w:rsid w:val="003A35D9"/>
    <w:rsid w:val="003A5FDD"/>
    <w:rsid w:val="003A66B8"/>
    <w:rsid w:val="003B080B"/>
    <w:rsid w:val="003B2B05"/>
    <w:rsid w:val="003B4449"/>
    <w:rsid w:val="003B5942"/>
    <w:rsid w:val="003C0117"/>
    <w:rsid w:val="003C1695"/>
    <w:rsid w:val="003C16BF"/>
    <w:rsid w:val="003C1E47"/>
    <w:rsid w:val="003C268D"/>
    <w:rsid w:val="003C3128"/>
    <w:rsid w:val="003C5B48"/>
    <w:rsid w:val="003C6F39"/>
    <w:rsid w:val="003D124C"/>
    <w:rsid w:val="003D1742"/>
    <w:rsid w:val="003D1781"/>
    <w:rsid w:val="003D4A3D"/>
    <w:rsid w:val="003D4B40"/>
    <w:rsid w:val="003D4E7B"/>
    <w:rsid w:val="003D5610"/>
    <w:rsid w:val="003D5B39"/>
    <w:rsid w:val="003D6410"/>
    <w:rsid w:val="003D6B27"/>
    <w:rsid w:val="003D7DE6"/>
    <w:rsid w:val="003E2322"/>
    <w:rsid w:val="003E471F"/>
    <w:rsid w:val="003E5247"/>
    <w:rsid w:val="003E725A"/>
    <w:rsid w:val="003E73DA"/>
    <w:rsid w:val="003F07AF"/>
    <w:rsid w:val="003F0D2F"/>
    <w:rsid w:val="003F23DE"/>
    <w:rsid w:val="003F2867"/>
    <w:rsid w:val="003F3F72"/>
    <w:rsid w:val="003F4728"/>
    <w:rsid w:val="003F5105"/>
    <w:rsid w:val="003F601A"/>
    <w:rsid w:val="003F640E"/>
    <w:rsid w:val="003F7445"/>
    <w:rsid w:val="003F75EE"/>
    <w:rsid w:val="003F7D1E"/>
    <w:rsid w:val="0040067C"/>
    <w:rsid w:val="00400964"/>
    <w:rsid w:val="00400E35"/>
    <w:rsid w:val="00402235"/>
    <w:rsid w:val="0040391E"/>
    <w:rsid w:val="004058E2"/>
    <w:rsid w:val="00405964"/>
    <w:rsid w:val="00405E5E"/>
    <w:rsid w:val="00405F37"/>
    <w:rsid w:val="004105CE"/>
    <w:rsid w:val="0041115F"/>
    <w:rsid w:val="00411380"/>
    <w:rsid w:val="00411F03"/>
    <w:rsid w:val="0041301A"/>
    <w:rsid w:val="00413F16"/>
    <w:rsid w:val="00414A9F"/>
    <w:rsid w:val="00415519"/>
    <w:rsid w:val="00415851"/>
    <w:rsid w:val="004172DB"/>
    <w:rsid w:val="0041744F"/>
    <w:rsid w:val="0041767A"/>
    <w:rsid w:val="00420ABA"/>
    <w:rsid w:val="004228D1"/>
    <w:rsid w:val="00422EC8"/>
    <w:rsid w:val="0042663D"/>
    <w:rsid w:val="00426AF9"/>
    <w:rsid w:val="00426E3B"/>
    <w:rsid w:val="004305AC"/>
    <w:rsid w:val="00431C0C"/>
    <w:rsid w:val="00432A54"/>
    <w:rsid w:val="004335B6"/>
    <w:rsid w:val="00433FB2"/>
    <w:rsid w:val="00436DF9"/>
    <w:rsid w:val="00441122"/>
    <w:rsid w:val="00441448"/>
    <w:rsid w:val="00441690"/>
    <w:rsid w:val="00442626"/>
    <w:rsid w:val="00442678"/>
    <w:rsid w:val="004439B8"/>
    <w:rsid w:val="00443B30"/>
    <w:rsid w:val="00444051"/>
    <w:rsid w:val="004441E4"/>
    <w:rsid w:val="00444C4F"/>
    <w:rsid w:val="0044533B"/>
    <w:rsid w:val="004457C2"/>
    <w:rsid w:val="00446041"/>
    <w:rsid w:val="0044632F"/>
    <w:rsid w:val="004500B5"/>
    <w:rsid w:val="004504A1"/>
    <w:rsid w:val="00450B08"/>
    <w:rsid w:val="00455669"/>
    <w:rsid w:val="0045720B"/>
    <w:rsid w:val="0045798D"/>
    <w:rsid w:val="00457C09"/>
    <w:rsid w:val="00460281"/>
    <w:rsid w:val="00461482"/>
    <w:rsid w:val="004638A8"/>
    <w:rsid w:val="00464E1A"/>
    <w:rsid w:val="00464F79"/>
    <w:rsid w:val="00466FDD"/>
    <w:rsid w:val="00475005"/>
    <w:rsid w:val="0047572D"/>
    <w:rsid w:val="004769FC"/>
    <w:rsid w:val="00476C46"/>
    <w:rsid w:val="00477C19"/>
    <w:rsid w:val="00480B61"/>
    <w:rsid w:val="00482D00"/>
    <w:rsid w:val="00483C79"/>
    <w:rsid w:val="00484C0F"/>
    <w:rsid w:val="00486C48"/>
    <w:rsid w:val="00486FE3"/>
    <w:rsid w:val="00490A57"/>
    <w:rsid w:val="0049100C"/>
    <w:rsid w:val="0049125F"/>
    <w:rsid w:val="00491C24"/>
    <w:rsid w:val="00492165"/>
    <w:rsid w:val="00493FF7"/>
    <w:rsid w:val="00495D06"/>
    <w:rsid w:val="00497656"/>
    <w:rsid w:val="004A06CA"/>
    <w:rsid w:val="004A095B"/>
    <w:rsid w:val="004A4354"/>
    <w:rsid w:val="004A46AD"/>
    <w:rsid w:val="004A582E"/>
    <w:rsid w:val="004A6659"/>
    <w:rsid w:val="004B030A"/>
    <w:rsid w:val="004B11EA"/>
    <w:rsid w:val="004B25E2"/>
    <w:rsid w:val="004B3D3B"/>
    <w:rsid w:val="004B44B1"/>
    <w:rsid w:val="004B4587"/>
    <w:rsid w:val="004B5DDD"/>
    <w:rsid w:val="004B6487"/>
    <w:rsid w:val="004B689B"/>
    <w:rsid w:val="004C05D6"/>
    <w:rsid w:val="004C184B"/>
    <w:rsid w:val="004C1955"/>
    <w:rsid w:val="004C20F3"/>
    <w:rsid w:val="004C3822"/>
    <w:rsid w:val="004C6AA0"/>
    <w:rsid w:val="004D14F7"/>
    <w:rsid w:val="004D314A"/>
    <w:rsid w:val="004D37CC"/>
    <w:rsid w:val="004D520E"/>
    <w:rsid w:val="004E0EBC"/>
    <w:rsid w:val="004E1B20"/>
    <w:rsid w:val="004E37E6"/>
    <w:rsid w:val="004E4062"/>
    <w:rsid w:val="004E4291"/>
    <w:rsid w:val="004E6414"/>
    <w:rsid w:val="004E6500"/>
    <w:rsid w:val="004E7D1A"/>
    <w:rsid w:val="004E7F8C"/>
    <w:rsid w:val="004F066A"/>
    <w:rsid w:val="004F1814"/>
    <w:rsid w:val="004F2293"/>
    <w:rsid w:val="004F32A8"/>
    <w:rsid w:val="004F4DE7"/>
    <w:rsid w:val="004F52CA"/>
    <w:rsid w:val="004F608C"/>
    <w:rsid w:val="004F6392"/>
    <w:rsid w:val="004F7624"/>
    <w:rsid w:val="00500B8D"/>
    <w:rsid w:val="005010B7"/>
    <w:rsid w:val="005013A3"/>
    <w:rsid w:val="00501705"/>
    <w:rsid w:val="00502542"/>
    <w:rsid w:val="00503E8E"/>
    <w:rsid w:val="00506270"/>
    <w:rsid w:val="00506FEB"/>
    <w:rsid w:val="00511422"/>
    <w:rsid w:val="00512C38"/>
    <w:rsid w:val="00512E36"/>
    <w:rsid w:val="0051470A"/>
    <w:rsid w:val="005149FD"/>
    <w:rsid w:val="00515F66"/>
    <w:rsid w:val="00517E6A"/>
    <w:rsid w:val="0052037B"/>
    <w:rsid w:val="0052455E"/>
    <w:rsid w:val="00524D92"/>
    <w:rsid w:val="00525E5F"/>
    <w:rsid w:val="00526A45"/>
    <w:rsid w:val="00527721"/>
    <w:rsid w:val="0053160B"/>
    <w:rsid w:val="00535546"/>
    <w:rsid w:val="005367A0"/>
    <w:rsid w:val="0053708F"/>
    <w:rsid w:val="0053723E"/>
    <w:rsid w:val="0054101E"/>
    <w:rsid w:val="00541080"/>
    <w:rsid w:val="0054251E"/>
    <w:rsid w:val="00542D4B"/>
    <w:rsid w:val="00544B30"/>
    <w:rsid w:val="00545494"/>
    <w:rsid w:val="00545EE2"/>
    <w:rsid w:val="005472B3"/>
    <w:rsid w:val="005479D2"/>
    <w:rsid w:val="00547D95"/>
    <w:rsid w:val="00550A46"/>
    <w:rsid w:val="00550D91"/>
    <w:rsid w:val="00552DC6"/>
    <w:rsid w:val="00553367"/>
    <w:rsid w:val="00553E4D"/>
    <w:rsid w:val="0055482C"/>
    <w:rsid w:val="00554C49"/>
    <w:rsid w:val="00557D59"/>
    <w:rsid w:val="00557EA3"/>
    <w:rsid w:val="00564655"/>
    <w:rsid w:val="00564BB2"/>
    <w:rsid w:val="00564EA6"/>
    <w:rsid w:val="005668F7"/>
    <w:rsid w:val="00566A4E"/>
    <w:rsid w:val="00566D30"/>
    <w:rsid w:val="00570611"/>
    <w:rsid w:val="00570AB3"/>
    <w:rsid w:val="005712DF"/>
    <w:rsid w:val="00571395"/>
    <w:rsid w:val="00572094"/>
    <w:rsid w:val="0057209F"/>
    <w:rsid w:val="00573EB1"/>
    <w:rsid w:val="00574274"/>
    <w:rsid w:val="00575999"/>
    <w:rsid w:val="005769B2"/>
    <w:rsid w:val="00576AD0"/>
    <w:rsid w:val="005777D2"/>
    <w:rsid w:val="00581596"/>
    <w:rsid w:val="005821DF"/>
    <w:rsid w:val="005836A9"/>
    <w:rsid w:val="00583C72"/>
    <w:rsid w:val="00584B59"/>
    <w:rsid w:val="00585B21"/>
    <w:rsid w:val="00586325"/>
    <w:rsid w:val="00587CE5"/>
    <w:rsid w:val="005902F0"/>
    <w:rsid w:val="00591747"/>
    <w:rsid w:val="0059392B"/>
    <w:rsid w:val="00593C7A"/>
    <w:rsid w:val="0059458A"/>
    <w:rsid w:val="005958C6"/>
    <w:rsid w:val="00596891"/>
    <w:rsid w:val="005968A5"/>
    <w:rsid w:val="005A0D2C"/>
    <w:rsid w:val="005A0FA2"/>
    <w:rsid w:val="005A2EEB"/>
    <w:rsid w:val="005A4865"/>
    <w:rsid w:val="005A5A9C"/>
    <w:rsid w:val="005A5EF9"/>
    <w:rsid w:val="005B075E"/>
    <w:rsid w:val="005B0EE5"/>
    <w:rsid w:val="005B0FBF"/>
    <w:rsid w:val="005B2277"/>
    <w:rsid w:val="005B27AE"/>
    <w:rsid w:val="005B3B94"/>
    <w:rsid w:val="005B3DBC"/>
    <w:rsid w:val="005B705E"/>
    <w:rsid w:val="005B75A8"/>
    <w:rsid w:val="005B7F0D"/>
    <w:rsid w:val="005C3E8B"/>
    <w:rsid w:val="005C3F02"/>
    <w:rsid w:val="005C5825"/>
    <w:rsid w:val="005D0338"/>
    <w:rsid w:val="005D08AC"/>
    <w:rsid w:val="005D0F14"/>
    <w:rsid w:val="005D0F2F"/>
    <w:rsid w:val="005D19B9"/>
    <w:rsid w:val="005D2928"/>
    <w:rsid w:val="005D4A8E"/>
    <w:rsid w:val="005D7D87"/>
    <w:rsid w:val="005E01AB"/>
    <w:rsid w:val="005E18F5"/>
    <w:rsid w:val="005E7566"/>
    <w:rsid w:val="005F00D7"/>
    <w:rsid w:val="005F17DD"/>
    <w:rsid w:val="005F1D69"/>
    <w:rsid w:val="005F231E"/>
    <w:rsid w:val="005F2D04"/>
    <w:rsid w:val="005F2DF4"/>
    <w:rsid w:val="005F3983"/>
    <w:rsid w:val="005F4632"/>
    <w:rsid w:val="005F5083"/>
    <w:rsid w:val="00600752"/>
    <w:rsid w:val="00602FDF"/>
    <w:rsid w:val="00603AA5"/>
    <w:rsid w:val="006045F1"/>
    <w:rsid w:val="00604B91"/>
    <w:rsid w:val="00605174"/>
    <w:rsid w:val="00605AE7"/>
    <w:rsid w:val="0060647D"/>
    <w:rsid w:val="00607BB3"/>
    <w:rsid w:val="00610D81"/>
    <w:rsid w:val="006131C6"/>
    <w:rsid w:val="00617529"/>
    <w:rsid w:val="00620097"/>
    <w:rsid w:val="00620285"/>
    <w:rsid w:val="00621DF8"/>
    <w:rsid w:val="006228D6"/>
    <w:rsid w:val="00622EA2"/>
    <w:rsid w:val="0062331E"/>
    <w:rsid w:val="006240A7"/>
    <w:rsid w:val="006241B7"/>
    <w:rsid w:val="00624D55"/>
    <w:rsid w:val="00625B62"/>
    <w:rsid w:val="006260FB"/>
    <w:rsid w:val="00626B7C"/>
    <w:rsid w:val="00627568"/>
    <w:rsid w:val="006327EB"/>
    <w:rsid w:val="006332A9"/>
    <w:rsid w:val="00636C3B"/>
    <w:rsid w:val="006376B4"/>
    <w:rsid w:val="006377C6"/>
    <w:rsid w:val="00637D76"/>
    <w:rsid w:val="006429B8"/>
    <w:rsid w:val="006437DD"/>
    <w:rsid w:val="006450B3"/>
    <w:rsid w:val="006459B2"/>
    <w:rsid w:val="00646005"/>
    <w:rsid w:val="00646D0A"/>
    <w:rsid w:val="00647601"/>
    <w:rsid w:val="00647656"/>
    <w:rsid w:val="006479AB"/>
    <w:rsid w:val="00650164"/>
    <w:rsid w:val="006504AA"/>
    <w:rsid w:val="00650954"/>
    <w:rsid w:val="00652715"/>
    <w:rsid w:val="00652C80"/>
    <w:rsid w:val="00652EED"/>
    <w:rsid w:val="00653501"/>
    <w:rsid w:val="0065399C"/>
    <w:rsid w:val="00653A1C"/>
    <w:rsid w:val="00653DE3"/>
    <w:rsid w:val="00654C11"/>
    <w:rsid w:val="00655944"/>
    <w:rsid w:val="00656266"/>
    <w:rsid w:val="00656791"/>
    <w:rsid w:val="00657EF5"/>
    <w:rsid w:val="00660CB4"/>
    <w:rsid w:val="00660DBD"/>
    <w:rsid w:val="006627EB"/>
    <w:rsid w:val="0066335F"/>
    <w:rsid w:val="00663EA0"/>
    <w:rsid w:val="006644EB"/>
    <w:rsid w:val="00664C98"/>
    <w:rsid w:val="0066535A"/>
    <w:rsid w:val="006666D9"/>
    <w:rsid w:val="0067214E"/>
    <w:rsid w:val="006723FE"/>
    <w:rsid w:val="0067299E"/>
    <w:rsid w:val="006773E2"/>
    <w:rsid w:val="0068047A"/>
    <w:rsid w:val="006805AE"/>
    <w:rsid w:val="00680CA9"/>
    <w:rsid w:val="00681194"/>
    <w:rsid w:val="00681380"/>
    <w:rsid w:val="00681C9E"/>
    <w:rsid w:val="0068271C"/>
    <w:rsid w:val="00685FAC"/>
    <w:rsid w:val="00687F33"/>
    <w:rsid w:val="00690CFF"/>
    <w:rsid w:val="006919BC"/>
    <w:rsid w:val="00691E81"/>
    <w:rsid w:val="00692BDF"/>
    <w:rsid w:val="00693FCC"/>
    <w:rsid w:val="006950FE"/>
    <w:rsid w:val="006954C2"/>
    <w:rsid w:val="00697500"/>
    <w:rsid w:val="006A129B"/>
    <w:rsid w:val="006A18E7"/>
    <w:rsid w:val="006A1F58"/>
    <w:rsid w:val="006A412D"/>
    <w:rsid w:val="006A47DD"/>
    <w:rsid w:val="006A6A7D"/>
    <w:rsid w:val="006B2BEC"/>
    <w:rsid w:val="006B4B0D"/>
    <w:rsid w:val="006B56AA"/>
    <w:rsid w:val="006C14E4"/>
    <w:rsid w:val="006C1CAF"/>
    <w:rsid w:val="006C29F7"/>
    <w:rsid w:val="006C3D82"/>
    <w:rsid w:val="006C51D2"/>
    <w:rsid w:val="006C52E0"/>
    <w:rsid w:val="006C5588"/>
    <w:rsid w:val="006C7255"/>
    <w:rsid w:val="006D0E76"/>
    <w:rsid w:val="006D1B64"/>
    <w:rsid w:val="006D2BFA"/>
    <w:rsid w:val="006D36AE"/>
    <w:rsid w:val="006D6C1A"/>
    <w:rsid w:val="006D7760"/>
    <w:rsid w:val="006E1327"/>
    <w:rsid w:val="006E153B"/>
    <w:rsid w:val="006E26EC"/>
    <w:rsid w:val="006E27A3"/>
    <w:rsid w:val="006E3812"/>
    <w:rsid w:val="006E47C4"/>
    <w:rsid w:val="006E5C88"/>
    <w:rsid w:val="006E6F11"/>
    <w:rsid w:val="006E748A"/>
    <w:rsid w:val="006F056B"/>
    <w:rsid w:val="006F1C05"/>
    <w:rsid w:val="006F22C8"/>
    <w:rsid w:val="006F30C2"/>
    <w:rsid w:val="006F355C"/>
    <w:rsid w:val="006F3EF6"/>
    <w:rsid w:val="006F4379"/>
    <w:rsid w:val="006F588E"/>
    <w:rsid w:val="006F5F04"/>
    <w:rsid w:val="006F64F0"/>
    <w:rsid w:val="006F7041"/>
    <w:rsid w:val="006F7ABF"/>
    <w:rsid w:val="00700283"/>
    <w:rsid w:val="007012C9"/>
    <w:rsid w:val="007016CB"/>
    <w:rsid w:val="0070371D"/>
    <w:rsid w:val="00705AC4"/>
    <w:rsid w:val="007064E4"/>
    <w:rsid w:val="00706E9F"/>
    <w:rsid w:val="00710528"/>
    <w:rsid w:val="0071271E"/>
    <w:rsid w:val="00712EE4"/>
    <w:rsid w:val="00713224"/>
    <w:rsid w:val="00715A42"/>
    <w:rsid w:val="00716D92"/>
    <w:rsid w:val="007204CD"/>
    <w:rsid w:val="0072334E"/>
    <w:rsid w:val="00723E0D"/>
    <w:rsid w:val="007308E3"/>
    <w:rsid w:val="00732F19"/>
    <w:rsid w:val="00733A6C"/>
    <w:rsid w:val="00734429"/>
    <w:rsid w:val="007365FD"/>
    <w:rsid w:val="00736F00"/>
    <w:rsid w:val="007402D4"/>
    <w:rsid w:val="00740C9A"/>
    <w:rsid w:val="007420CF"/>
    <w:rsid w:val="007442A7"/>
    <w:rsid w:val="00744547"/>
    <w:rsid w:val="00744B02"/>
    <w:rsid w:val="00745756"/>
    <w:rsid w:val="00745F43"/>
    <w:rsid w:val="00746622"/>
    <w:rsid w:val="00750F7A"/>
    <w:rsid w:val="0075121C"/>
    <w:rsid w:val="00751C18"/>
    <w:rsid w:val="007524F1"/>
    <w:rsid w:val="0075309F"/>
    <w:rsid w:val="0075314C"/>
    <w:rsid w:val="00753CAE"/>
    <w:rsid w:val="007557F2"/>
    <w:rsid w:val="00755D09"/>
    <w:rsid w:val="00756FB3"/>
    <w:rsid w:val="007577CF"/>
    <w:rsid w:val="00762C19"/>
    <w:rsid w:val="007635D4"/>
    <w:rsid w:val="0076375F"/>
    <w:rsid w:val="00764CBD"/>
    <w:rsid w:val="00770BD9"/>
    <w:rsid w:val="00771502"/>
    <w:rsid w:val="00772866"/>
    <w:rsid w:val="0077696D"/>
    <w:rsid w:val="00776C1B"/>
    <w:rsid w:val="007800FA"/>
    <w:rsid w:val="00782E3B"/>
    <w:rsid w:val="00784A89"/>
    <w:rsid w:val="00785650"/>
    <w:rsid w:val="00791562"/>
    <w:rsid w:val="007945A8"/>
    <w:rsid w:val="0079555E"/>
    <w:rsid w:val="007959F9"/>
    <w:rsid w:val="00796836"/>
    <w:rsid w:val="00796CC0"/>
    <w:rsid w:val="007A2CA6"/>
    <w:rsid w:val="007A367C"/>
    <w:rsid w:val="007A4088"/>
    <w:rsid w:val="007A469D"/>
    <w:rsid w:val="007A5C46"/>
    <w:rsid w:val="007A63F9"/>
    <w:rsid w:val="007A6BA0"/>
    <w:rsid w:val="007A733C"/>
    <w:rsid w:val="007A7BC6"/>
    <w:rsid w:val="007B2D01"/>
    <w:rsid w:val="007B4ACF"/>
    <w:rsid w:val="007B63F2"/>
    <w:rsid w:val="007B6C3C"/>
    <w:rsid w:val="007B6CDE"/>
    <w:rsid w:val="007B6E7E"/>
    <w:rsid w:val="007B78DB"/>
    <w:rsid w:val="007C05C3"/>
    <w:rsid w:val="007C0608"/>
    <w:rsid w:val="007C06A3"/>
    <w:rsid w:val="007C105E"/>
    <w:rsid w:val="007C1655"/>
    <w:rsid w:val="007C1BBB"/>
    <w:rsid w:val="007C206E"/>
    <w:rsid w:val="007C2BC0"/>
    <w:rsid w:val="007C3348"/>
    <w:rsid w:val="007C4625"/>
    <w:rsid w:val="007C58A2"/>
    <w:rsid w:val="007C6B3E"/>
    <w:rsid w:val="007C6F86"/>
    <w:rsid w:val="007D2959"/>
    <w:rsid w:val="007D3F3B"/>
    <w:rsid w:val="007D593F"/>
    <w:rsid w:val="007E117D"/>
    <w:rsid w:val="007E4080"/>
    <w:rsid w:val="007E41A2"/>
    <w:rsid w:val="007E4AE9"/>
    <w:rsid w:val="007E4E26"/>
    <w:rsid w:val="007E7339"/>
    <w:rsid w:val="007E775E"/>
    <w:rsid w:val="007E7C58"/>
    <w:rsid w:val="007E7E06"/>
    <w:rsid w:val="007F04D9"/>
    <w:rsid w:val="007F12D7"/>
    <w:rsid w:val="007F1737"/>
    <w:rsid w:val="007F1FFA"/>
    <w:rsid w:val="007F2ABB"/>
    <w:rsid w:val="007F33F9"/>
    <w:rsid w:val="007F3B64"/>
    <w:rsid w:val="007F3C2B"/>
    <w:rsid w:val="007F519D"/>
    <w:rsid w:val="007F60B0"/>
    <w:rsid w:val="007F7A07"/>
    <w:rsid w:val="007F7AE8"/>
    <w:rsid w:val="008006EE"/>
    <w:rsid w:val="00801EED"/>
    <w:rsid w:val="00802C59"/>
    <w:rsid w:val="00803A00"/>
    <w:rsid w:val="008045CD"/>
    <w:rsid w:val="00804945"/>
    <w:rsid w:val="00805054"/>
    <w:rsid w:val="008055CE"/>
    <w:rsid w:val="008055F7"/>
    <w:rsid w:val="00805FFF"/>
    <w:rsid w:val="00806E82"/>
    <w:rsid w:val="00807B5A"/>
    <w:rsid w:val="00812018"/>
    <w:rsid w:val="008129CD"/>
    <w:rsid w:val="00812AA7"/>
    <w:rsid w:val="0081409C"/>
    <w:rsid w:val="00815642"/>
    <w:rsid w:val="008159DF"/>
    <w:rsid w:val="00816B2C"/>
    <w:rsid w:val="00816C0F"/>
    <w:rsid w:val="00816F87"/>
    <w:rsid w:val="0081721D"/>
    <w:rsid w:val="0082117E"/>
    <w:rsid w:val="00822204"/>
    <w:rsid w:val="00823167"/>
    <w:rsid w:val="008234E9"/>
    <w:rsid w:val="00823746"/>
    <w:rsid w:val="00823993"/>
    <w:rsid w:val="008242B1"/>
    <w:rsid w:val="008249F8"/>
    <w:rsid w:val="00824EA6"/>
    <w:rsid w:val="008255F8"/>
    <w:rsid w:val="00830F7F"/>
    <w:rsid w:val="0083141C"/>
    <w:rsid w:val="008319DA"/>
    <w:rsid w:val="008320A7"/>
    <w:rsid w:val="0083534C"/>
    <w:rsid w:val="00836B13"/>
    <w:rsid w:val="008375EA"/>
    <w:rsid w:val="008376E9"/>
    <w:rsid w:val="00837D14"/>
    <w:rsid w:val="00840BE8"/>
    <w:rsid w:val="00841804"/>
    <w:rsid w:val="00841807"/>
    <w:rsid w:val="00841EE9"/>
    <w:rsid w:val="00844743"/>
    <w:rsid w:val="00846D6E"/>
    <w:rsid w:val="00847006"/>
    <w:rsid w:val="0084730D"/>
    <w:rsid w:val="0085068A"/>
    <w:rsid w:val="00852C10"/>
    <w:rsid w:val="00852E4C"/>
    <w:rsid w:val="00853C29"/>
    <w:rsid w:val="00854F39"/>
    <w:rsid w:val="008621D6"/>
    <w:rsid w:val="00863F1F"/>
    <w:rsid w:val="00865407"/>
    <w:rsid w:val="008654AC"/>
    <w:rsid w:val="0086579E"/>
    <w:rsid w:val="0087151B"/>
    <w:rsid w:val="00871BD6"/>
    <w:rsid w:val="00873096"/>
    <w:rsid w:val="00874534"/>
    <w:rsid w:val="00877286"/>
    <w:rsid w:val="00880F51"/>
    <w:rsid w:val="008822DD"/>
    <w:rsid w:val="00882E95"/>
    <w:rsid w:val="0088384E"/>
    <w:rsid w:val="008839E2"/>
    <w:rsid w:val="00883D39"/>
    <w:rsid w:val="0088464D"/>
    <w:rsid w:val="008849EF"/>
    <w:rsid w:val="008850C5"/>
    <w:rsid w:val="00886498"/>
    <w:rsid w:val="00887CF7"/>
    <w:rsid w:val="00890AE2"/>
    <w:rsid w:val="00892A09"/>
    <w:rsid w:val="008945FE"/>
    <w:rsid w:val="0089542A"/>
    <w:rsid w:val="00896DD1"/>
    <w:rsid w:val="008A0444"/>
    <w:rsid w:val="008A1456"/>
    <w:rsid w:val="008A31CF"/>
    <w:rsid w:val="008A3E5D"/>
    <w:rsid w:val="008A3EC4"/>
    <w:rsid w:val="008A47F9"/>
    <w:rsid w:val="008A76E3"/>
    <w:rsid w:val="008B0E54"/>
    <w:rsid w:val="008B1B04"/>
    <w:rsid w:val="008B34EC"/>
    <w:rsid w:val="008B4229"/>
    <w:rsid w:val="008B6841"/>
    <w:rsid w:val="008B7EC8"/>
    <w:rsid w:val="008C108A"/>
    <w:rsid w:val="008C176A"/>
    <w:rsid w:val="008C1AC0"/>
    <w:rsid w:val="008C1B4C"/>
    <w:rsid w:val="008C1DB5"/>
    <w:rsid w:val="008C1F5A"/>
    <w:rsid w:val="008C2B44"/>
    <w:rsid w:val="008C366C"/>
    <w:rsid w:val="008C4BCE"/>
    <w:rsid w:val="008C5035"/>
    <w:rsid w:val="008C64A2"/>
    <w:rsid w:val="008C7B8E"/>
    <w:rsid w:val="008D19B3"/>
    <w:rsid w:val="008D2E1C"/>
    <w:rsid w:val="008D2EC3"/>
    <w:rsid w:val="008D400C"/>
    <w:rsid w:val="008D41C7"/>
    <w:rsid w:val="008D4409"/>
    <w:rsid w:val="008D4DAA"/>
    <w:rsid w:val="008D4EA0"/>
    <w:rsid w:val="008D5CAC"/>
    <w:rsid w:val="008D6DE3"/>
    <w:rsid w:val="008E0BE2"/>
    <w:rsid w:val="008E0E62"/>
    <w:rsid w:val="008E1B13"/>
    <w:rsid w:val="008E2B05"/>
    <w:rsid w:val="008E3C8D"/>
    <w:rsid w:val="008E4FB5"/>
    <w:rsid w:val="008F39C6"/>
    <w:rsid w:val="008F3D2C"/>
    <w:rsid w:val="008F469F"/>
    <w:rsid w:val="008F4DC9"/>
    <w:rsid w:val="008F4E62"/>
    <w:rsid w:val="008F699E"/>
    <w:rsid w:val="00902435"/>
    <w:rsid w:val="00902549"/>
    <w:rsid w:val="00902BC2"/>
    <w:rsid w:val="00902BF4"/>
    <w:rsid w:val="009031C1"/>
    <w:rsid w:val="00903595"/>
    <w:rsid w:val="00903AFC"/>
    <w:rsid w:val="00903CB4"/>
    <w:rsid w:val="00904EC0"/>
    <w:rsid w:val="0090683C"/>
    <w:rsid w:val="00910864"/>
    <w:rsid w:val="00911227"/>
    <w:rsid w:val="009154BC"/>
    <w:rsid w:val="00917D51"/>
    <w:rsid w:val="00917F0E"/>
    <w:rsid w:val="00917FB9"/>
    <w:rsid w:val="009211E3"/>
    <w:rsid w:val="009230F3"/>
    <w:rsid w:val="00923716"/>
    <w:rsid w:val="00923863"/>
    <w:rsid w:val="00923EC5"/>
    <w:rsid w:val="0092579D"/>
    <w:rsid w:val="009259DF"/>
    <w:rsid w:val="009259F8"/>
    <w:rsid w:val="00926F5F"/>
    <w:rsid w:val="00927681"/>
    <w:rsid w:val="00933B11"/>
    <w:rsid w:val="0093444A"/>
    <w:rsid w:val="009365E6"/>
    <w:rsid w:val="0093667D"/>
    <w:rsid w:val="00936BC1"/>
    <w:rsid w:val="00936BFF"/>
    <w:rsid w:val="0093714C"/>
    <w:rsid w:val="009373C0"/>
    <w:rsid w:val="009379CF"/>
    <w:rsid w:val="00937A01"/>
    <w:rsid w:val="00940FBC"/>
    <w:rsid w:val="00943CD7"/>
    <w:rsid w:val="00943D8C"/>
    <w:rsid w:val="00945DBF"/>
    <w:rsid w:val="009467F3"/>
    <w:rsid w:val="009472AB"/>
    <w:rsid w:val="009517AB"/>
    <w:rsid w:val="0095181F"/>
    <w:rsid w:val="00952A8B"/>
    <w:rsid w:val="00952B5A"/>
    <w:rsid w:val="00953529"/>
    <w:rsid w:val="0095399E"/>
    <w:rsid w:val="00955257"/>
    <w:rsid w:val="00956797"/>
    <w:rsid w:val="009618ED"/>
    <w:rsid w:val="009623F0"/>
    <w:rsid w:val="009635A6"/>
    <w:rsid w:val="00963B3C"/>
    <w:rsid w:val="0096481E"/>
    <w:rsid w:val="00964D33"/>
    <w:rsid w:val="00965477"/>
    <w:rsid w:val="00967907"/>
    <w:rsid w:val="00970660"/>
    <w:rsid w:val="00970A92"/>
    <w:rsid w:val="00970E36"/>
    <w:rsid w:val="00971F6B"/>
    <w:rsid w:val="00972427"/>
    <w:rsid w:val="00972748"/>
    <w:rsid w:val="00973D19"/>
    <w:rsid w:val="0097767F"/>
    <w:rsid w:val="009804EA"/>
    <w:rsid w:val="00980A62"/>
    <w:rsid w:val="009822E3"/>
    <w:rsid w:val="00982778"/>
    <w:rsid w:val="00982FAC"/>
    <w:rsid w:val="009830C6"/>
    <w:rsid w:val="009837CF"/>
    <w:rsid w:val="009841A5"/>
    <w:rsid w:val="009851A9"/>
    <w:rsid w:val="00986184"/>
    <w:rsid w:val="00990B4C"/>
    <w:rsid w:val="009922B1"/>
    <w:rsid w:val="0099287E"/>
    <w:rsid w:val="00992ABE"/>
    <w:rsid w:val="00992DFC"/>
    <w:rsid w:val="00995BA9"/>
    <w:rsid w:val="00997471"/>
    <w:rsid w:val="009A025D"/>
    <w:rsid w:val="009A0281"/>
    <w:rsid w:val="009A0E1A"/>
    <w:rsid w:val="009A0ED6"/>
    <w:rsid w:val="009A10D8"/>
    <w:rsid w:val="009A1BCE"/>
    <w:rsid w:val="009A2791"/>
    <w:rsid w:val="009A31B2"/>
    <w:rsid w:val="009A36FE"/>
    <w:rsid w:val="009A3E12"/>
    <w:rsid w:val="009A49D8"/>
    <w:rsid w:val="009A6457"/>
    <w:rsid w:val="009A6C82"/>
    <w:rsid w:val="009A7245"/>
    <w:rsid w:val="009A77CA"/>
    <w:rsid w:val="009B1774"/>
    <w:rsid w:val="009B3186"/>
    <w:rsid w:val="009B4136"/>
    <w:rsid w:val="009B7C89"/>
    <w:rsid w:val="009C17DC"/>
    <w:rsid w:val="009C22E9"/>
    <w:rsid w:val="009C27AE"/>
    <w:rsid w:val="009C3ABA"/>
    <w:rsid w:val="009C56CD"/>
    <w:rsid w:val="009C7107"/>
    <w:rsid w:val="009C755C"/>
    <w:rsid w:val="009D0FE3"/>
    <w:rsid w:val="009D2A96"/>
    <w:rsid w:val="009D3237"/>
    <w:rsid w:val="009D4612"/>
    <w:rsid w:val="009E0479"/>
    <w:rsid w:val="009E0C73"/>
    <w:rsid w:val="009E0CFB"/>
    <w:rsid w:val="009E26A9"/>
    <w:rsid w:val="009E3220"/>
    <w:rsid w:val="009E3B47"/>
    <w:rsid w:val="009E3F29"/>
    <w:rsid w:val="009E4CD8"/>
    <w:rsid w:val="009E67D0"/>
    <w:rsid w:val="009E71C9"/>
    <w:rsid w:val="009F0ED8"/>
    <w:rsid w:val="009F1A81"/>
    <w:rsid w:val="009F2FA9"/>
    <w:rsid w:val="009F36ED"/>
    <w:rsid w:val="009F3826"/>
    <w:rsid w:val="009F4449"/>
    <w:rsid w:val="009F4E89"/>
    <w:rsid w:val="009F4E95"/>
    <w:rsid w:val="009F696E"/>
    <w:rsid w:val="009F6A91"/>
    <w:rsid w:val="009F6C78"/>
    <w:rsid w:val="009F7C25"/>
    <w:rsid w:val="00A01458"/>
    <w:rsid w:val="00A01D93"/>
    <w:rsid w:val="00A01DEC"/>
    <w:rsid w:val="00A01F86"/>
    <w:rsid w:val="00A0267E"/>
    <w:rsid w:val="00A047F2"/>
    <w:rsid w:val="00A0481A"/>
    <w:rsid w:val="00A04BF7"/>
    <w:rsid w:val="00A05556"/>
    <w:rsid w:val="00A057B5"/>
    <w:rsid w:val="00A07CA1"/>
    <w:rsid w:val="00A13F6C"/>
    <w:rsid w:val="00A14274"/>
    <w:rsid w:val="00A146CE"/>
    <w:rsid w:val="00A17753"/>
    <w:rsid w:val="00A210A8"/>
    <w:rsid w:val="00A2128E"/>
    <w:rsid w:val="00A21EB0"/>
    <w:rsid w:val="00A224A6"/>
    <w:rsid w:val="00A22CDE"/>
    <w:rsid w:val="00A2349D"/>
    <w:rsid w:val="00A24F5C"/>
    <w:rsid w:val="00A252AC"/>
    <w:rsid w:val="00A26F95"/>
    <w:rsid w:val="00A27C4F"/>
    <w:rsid w:val="00A302A8"/>
    <w:rsid w:val="00A3159E"/>
    <w:rsid w:val="00A324B1"/>
    <w:rsid w:val="00A33546"/>
    <w:rsid w:val="00A33EAB"/>
    <w:rsid w:val="00A34D9E"/>
    <w:rsid w:val="00A35688"/>
    <w:rsid w:val="00A35741"/>
    <w:rsid w:val="00A357FD"/>
    <w:rsid w:val="00A35A49"/>
    <w:rsid w:val="00A404FF"/>
    <w:rsid w:val="00A40DD2"/>
    <w:rsid w:val="00A42819"/>
    <w:rsid w:val="00A444A5"/>
    <w:rsid w:val="00A44ED2"/>
    <w:rsid w:val="00A46FA8"/>
    <w:rsid w:val="00A47805"/>
    <w:rsid w:val="00A51506"/>
    <w:rsid w:val="00A5305E"/>
    <w:rsid w:val="00A54948"/>
    <w:rsid w:val="00A54A08"/>
    <w:rsid w:val="00A54A9B"/>
    <w:rsid w:val="00A55BDF"/>
    <w:rsid w:val="00A6003B"/>
    <w:rsid w:val="00A60A15"/>
    <w:rsid w:val="00A629B2"/>
    <w:rsid w:val="00A634E2"/>
    <w:rsid w:val="00A64342"/>
    <w:rsid w:val="00A64365"/>
    <w:rsid w:val="00A655E0"/>
    <w:rsid w:val="00A6583A"/>
    <w:rsid w:val="00A66203"/>
    <w:rsid w:val="00A66C13"/>
    <w:rsid w:val="00A706BE"/>
    <w:rsid w:val="00A73CDC"/>
    <w:rsid w:val="00A745F2"/>
    <w:rsid w:val="00A7499F"/>
    <w:rsid w:val="00A74B0D"/>
    <w:rsid w:val="00A77F88"/>
    <w:rsid w:val="00A805AA"/>
    <w:rsid w:val="00A80AED"/>
    <w:rsid w:val="00A80C74"/>
    <w:rsid w:val="00A82477"/>
    <w:rsid w:val="00A83C9F"/>
    <w:rsid w:val="00A84DDF"/>
    <w:rsid w:val="00A85F3B"/>
    <w:rsid w:val="00A90395"/>
    <w:rsid w:val="00A9087E"/>
    <w:rsid w:val="00A91A88"/>
    <w:rsid w:val="00A91BE4"/>
    <w:rsid w:val="00A91F0C"/>
    <w:rsid w:val="00A91F66"/>
    <w:rsid w:val="00A93BD4"/>
    <w:rsid w:val="00A93E83"/>
    <w:rsid w:val="00AA0BB7"/>
    <w:rsid w:val="00AA0D01"/>
    <w:rsid w:val="00AA2140"/>
    <w:rsid w:val="00AA2BE4"/>
    <w:rsid w:val="00AA38E1"/>
    <w:rsid w:val="00AA44FA"/>
    <w:rsid w:val="00AA6466"/>
    <w:rsid w:val="00AB040F"/>
    <w:rsid w:val="00AB06F4"/>
    <w:rsid w:val="00AB08D9"/>
    <w:rsid w:val="00AB18C6"/>
    <w:rsid w:val="00AB1E9C"/>
    <w:rsid w:val="00AB2A1A"/>
    <w:rsid w:val="00AB2F13"/>
    <w:rsid w:val="00AB30E6"/>
    <w:rsid w:val="00AB5241"/>
    <w:rsid w:val="00AB62C5"/>
    <w:rsid w:val="00AB6469"/>
    <w:rsid w:val="00AB7BE3"/>
    <w:rsid w:val="00AC0764"/>
    <w:rsid w:val="00AC59EC"/>
    <w:rsid w:val="00AC6918"/>
    <w:rsid w:val="00AC7C28"/>
    <w:rsid w:val="00AD0660"/>
    <w:rsid w:val="00AD16AA"/>
    <w:rsid w:val="00AD1FE4"/>
    <w:rsid w:val="00AD2D7C"/>
    <w:rsid w:val="00AD4802"/>
    <w:rsid w:val="00AD5816"/>
    <w:rsid w:val="00AD5F18"/>
    <w:rsid w:val="00AD6298"/>
    <w:rsid w:val="00AD7105"/>
    <w:rsid w:val="00AD7244"/>
    <w:rsid w:val="00AE20A7"/>
    <w:rsid w:val="00AE2657"/>
    <w:rsid w:val="00AE3DA1"/>
    <w:rsid w:val="00AE5A1C"/>
    <w:rsid w:val="00AE5CA2"/>
    <w:rsid w:val="00AE6861"/>
    <w:rsid w:val="00AF0972"/>
    <w:rsid w:val="00AF1A6B"/>
    <w:rsid w:val="00AF2119"/>
    <w:rsid w:val="00AF2A5E"/>
    <w:rsid w:val="00AF2F3E"/>
    <w:rsid w:val="00AF5344"/>
    <w:rsid w:val="00AF6F17"/>
    <w:rsid w:val="00AF75DD"/>
    <w:rsid w:val="00AF7EAF"/>
    <w:rsid w:val="00B024DD"/>
    <w:rsid w:val="00B02ACF"/>
    <w:rsid w:val="00B0383A"/>
    <w:rsid w:val="00B0573D"/>
    <w:rsid w:val="00B0584A"/>
    <w:rsid w:val="00B07B4F"/>
    <w:rsid w:val="00B1014C"/>
    <w:rsid w:val="00B102E3"/>
    <w:rsid w:val="00B10873"/>
    <w:rsid w:val="00B10B38"/>
    <w:rsid w:val="00B11166"/>
    <w:rsid w:val="00B116D7"/>
    <w:rsid w:val="00B122A3"/>
    <w:rsid w:val="00B12B0F"/>
    <w:rsid w:val="00B15809"/>
    <w:rsid w:val="00B16804"/>
    <w:rsid w:val="00B172AF"/>
    <w:rsid w:val="00B17863"/>
    <w:rsid w:val="00B2092D"/>
    <w:rsid w:val="00B20F84"/>
    <w:rsid w:val="00B23669"/>
    <w:rsid w:val="00B23AC7"/>
    <w:rsid w:val="00B24971"/>
    <w:rsid w:val="00B25709"/>
    <w:rsid w:val="00B26DE8"/>
    <w:rsid w:val="00B32E10"/>
    <w:rsid w:val="00B35B1F"/>
    <w:rsid w:val="00B41BA1"/>
    <w:rsid w:val="00B420FA"/>
    <w:rsid w:val="00B425AA"/>
    <w:rsid w:val="00B42938"/>
    <w:rsid w:val="00B43A38"/>
    <w:rsid w:val="00B43C4C"/>
    <w:rsid w:val="00B43E78"/>
    <w:rsid w:val="00B4416E"/>
    <w:rsid w:val="00B4509C"/>
    <w:rsid w:val="00B45357"/>
    <w:rsid w:val="00B4546E"/>
    <w:rsid w:val="00B45B8A"/>
    <w:rsid w:val="00B50557"/>
    <w:rsid w:val="00B509F4"/>
    <w:rsid w:val="00B50F20"/>
    <w:rsid w:val="00B522AD"/>
    <w:rsid w:val="00B52A8F"/>
    <w:rsid w:val="00B54187"/>
    <w:rsid w:val="00B55066"/>
    <w:rsid w:val="00B557F3"/>
    <w:rsid w:val="00B56FEC"/>
    <w:rsid w:val="00B60E4F"/>
    <w:rsid w:val="00B610B5"/>
    <w:rsid w:val="00B616D0"/>
    <w:rsid w:val="00B61C8B"/>
    <w:rsid w:val="00B62978"/>
    <w:rsid w:val="00B62C79"/>
    <w:rsid w:val="00B6788C"/>
    <w:rsid w:val="00B704CE"/>
    <w:rsid w:val="00B718C3"/>
    <w:rsid w:val="00B72B9F"/>
    <w:rsid w:val="00B72C36"/>
    <w:rsid w:val="00B731C4"/>
    <w:rsid w:val="00B73F3F"/>
    <w:rsid w:val="00B76835"/>
    <w:rsid w:val="00B8001E"/>
    <w:rsid w:val="00B801B9"/>
    <w:rsid w:val="00B808EA"/>
    <w:rsid w:val="00B80CB7"/>
    <w:rsid w:val="00B814EB"/>
    <w:rsid w:val="00B81621"/>
    <w:rsid w:val="00B8257C"/>
    <w:rsid w:val="00B83A8A"/>
    <w:rsid w:val="00B842A5"/>
    <w:rsid w:val="00B84A93"/>
    <w:rsid w:val="00B86904"/>
    <w:rsid w:val="00B86D00"/>
    <w:rsid w:val="00B86DBD"/>
    <w:rsid w:val="00B87290"/>
    <w:rsid w:val="00B90693"/>
    <w:rsid w:val="00B90A59"/>
    <w:rsid w:val="00B91065"/>
    <w:rsid w:val="00B9119D"/>
    <w:rsid w:val="00B91A69"/>
    <w:rsid w:val="00B9337D"/>
    <w:rsid w:val="00B93F2E"/>
    <w:rsid w:val="00B949A8"/>
    <w:rsid w:val="00B960B9"/>
    <w:rsid w:val="00BA082F"/>
    <w:rsid w:val="00BA53C0"/>
    <w:rsid w:val="00BA767A"/>
    <w:rsid w:val="00BB04A0"/>
    <w:rsid w:val="00BB1ED0"/>
    <w:rsid w:val="00BB2C6B"/>
    <w:rsid w:val="00BB2F9B"/>
    <w:rsid w:val="00BB33EA"/>
    <w:rsid w:val="00BB476C"/>
    <w:rsid w:val="00BB4A0E"/>
    <w:rsid w:val="00BB4EA5"/>
    <w:rsid w:val="00BB59A2"/>
    <w:rsid w:val="00BB6CB6"/>
    <w:rsid w:val="00BB6D6B"/>
    <w:rsid w:val="00BC17EB"/>
    <w:rsid w:val="00BC3D66"/>
    <w:rsid w:val="00BC3F54"/>
    <w:rsid w:val="00BC488E"/>
    <w:rsid w:val="00BC59A5"/>
    <w:rsid w:val="00BC61D4"/>
    <w:rsid w:val="00BC6B49"/>
    <w:rsid w:val="00BC7C4E"/>
    <w:rsid w:val="00BD013C"/>
    <w:rsid w:val="00BD11B9"/>
    <w:rsid w:val="00BD67C5"/>
    <w:rsid w:val="00BE1065"/>
    <w:rsid w:val="00BE11F5"/>
    <w:rsid w:val="00BE17F7"/>
    <w:rsid w:val="00BE31AA"/>
    <w:rsid w:val="00BE3B7E"/>
    <w:rsid w:val="00BE41B7"/>
    <w:rsid w:val="00BE41F3"/>
    <w:rsid w:val="00BE4593"/>
    <w:rsid w:val="00BE4B00"/>
    <w:rsid w:val="00BE542A"/>
    <w:rsid w:val="00BE6246"/>
    <w:rsid w:val="00BE6340"/>
    <w:rsid w:val="00BE6724"/>
    <w:rsid w:val="00BE7C2B"/>
    <w:rsid w:val="00BF1241"/>
    <w:rsid w:val="00BF3362"/>
    <w:rsid w:val="00BF40B2"/>
    <w:rsid w:val="00BF5320"/>
    <w:rsid w:val="00BF5C1D"/>
    <w:rsid w:val="00BF63B3"/>
    <w:rsid w:val="00BF65C2"/>
    <w:rsid w:val="00C00198"/>
    <w:rsid w:val="00C00969"/>
    <w:rsid w:val="00C0136B"/>
    <w:rsid w:val="00C01DA0"/>
    <w:rsid w:val="00C041EB"/>
    <w:rsid w:val="00C05A5F"/>
    <w:rsid w:val="00C06511"/>
    <w:rsid w:val="00C07BD3"/>
    <w:rsid w:val="00C10378"/>
    <w:rsid w:val="00C1236F"/>
    <w:rsid w:val="00C126A4"/>
    <w:rsid w:val="00C12E47"/>
    <w:rsid w:val="00C13744"/>
    <w:rsid w:val="00C145BA"/>
    <w:rsid w:val="00C156E3"/>
    <w:rsid w:val="00C16162"/>
    <w:rsid w:val="00C16749"/>
    <w:rsid w:val="00C17766"/>
    <w:rsid w:val="00C17FE7"/>
    <w:rsid w:val="00C201CD"/>
    <w:rsid w:val="00C227AE"/>
    <w:rsid w:val="00C22C2B"/>
    <w:rsid w:val="00C232AE"/>
    <w:rsid w:val="00C24DD4"/>
    <w:rsid w:val="00C25AA1"/>
    <w:rsid w:val="00C26B7A"/>
    <w:rsid w:val="00C271D5"/>
    <w:rsid w:val="00C30710"/>
    <w:rsid w:val="00C31353"/>
    <w:rsid w:val="00C319A7"/>
    <w:rsid w:val="00C31AEA"/>
    <w:rsid w:val="00C31F84"/>
    <w:rsid w:val="00C339E3"/>
    <w:rsid w:val="00C369F7"/>
    <w:rsid w:val="00C40636"/>
    <w:rsid w:val="00C40F84"/>
    <w:rsid w:val="00C41DFE"/>
    <w:rsid w:val="00C42327"/>
    <w:rsid w:val="00C43603"/>
    <w:rsid w:val="00C43EFC"/>
    <w:rsid w:val="00C449EF"/>
    <w:rsid w:val="00C44D33"/>
    <w:rsid w:val="00C45A30"/>
    <w:rsid w:val="00C4771E"/>
    <w:rsid w:val="00C50200"/>
    <w:rsid w:val="00C50C54"/>
    <w:rsid w:val="00C51365"/>
    <w:rsid w:val="00C5140F"/>
    <w:rsid w:val="00C5377A"/>
    <w:rsid w:val="00C54A7B"/>
    <w:rsid w:val="00C55A79"/>
    <w:rsid w:val="00C574F2"/>
    <w:rsid w:val="00C57EC0"/>
    <w:rsid w:val="00C609E8"/>
    <w:rsid w:val="00C61572"/>
    <w:rsid w:val="00C62363"/>
    <w:rsid w:val="00C62788"/>
    <w:rsid w:val="00C62B35"/>
    <w:rsid w:val="00C62FE8"/>
    <w:rsid w:val="00C63504"/>
    <w:rsid w:val="00C636AF"/>
    <w:rsid w:val="00C65533"/>
    <w:rsid w:val="00C66532"/>
    <w:rsid w:val="00C668E8"/>
    <w:rsid w:val="00C67B65"/>
    <w:rsid w:val="00C700D6"/>
    <w:rsid w:val="00C702A0"/>
    <w:rsid w:val="00C70432"/>
    <w:rsid w:val="00C70681"/>
    <w:rsid w:val="00C708DC"/>
    <w:rsid w:val="00C7094D"/>
    <w:rsid w:val="00C7111E"/>
    <w:rsid w:val="00C71DB7"/>
    <w:rsid w:val="00C71DCF"/>
    <w:rsid w:val="00C72556"/>
    <w:rsid w:val="00C7259C"/>
    <w:rsid w:val="00C74158"/>
    <w:rsid w:val="00C741AE"/>
    <w:rsid w:val="00C75128"/>
    <w:rsid w:val="00C770C4"/>
    <w:rsid w:val="00C77D15"/>
    <w:rsid w:val="00C80FD3"/>
    <w:rsid w:val="00C8240D"/>
    <w:rsid w:val="00C833B5"/>
    <w:rsid w:val="00C84C0D"/>
    <w:rsid w:val="00C87B7F"/>
    <w:rsid w:val="00C916C1"/>
    <w:rsid w:val="00C92068"/>
    <w:rsid w:val="00C93492"/>
    <w:rsid w:val="00C93EA5"/>
    <w:rsid w:val="00C94D5B"/>
    <w:rsid w:val="00C96DDA"/>
    <w:rsid w:val="00CA1210"/>
    <w:rsid w:val="00CA23CA"/>
    <w:rsid w:val="00CA2619"/>
    <w:rsid w:val="00CA272F"/>
    <w:rsid w:val="00CA3540"/>
    <w:rsid w:val="00CA4A99"/>
    <w:rsid w:val="00CA515B"/>
    <w:rsid w:val="00CA6C51"/>
    <w:rsid w:val="00CA7B97"/>
    <w:rsid w:val="00CA7DCD"/>
    <w:rsid w:val="00CB1C37"/>
    <w:rsid w:val="00CB3CA2"/>
    <w:rsid w:val="00CB47BB"/>
    <w:rsid w:val="00CB5513"/>
    <w:rsid w:val="00CB564B"/>
    <w:rsid w:val="00CB68B1"/>
    <w:rsid w:val="00CB6B6C"/>
    <w:rsid w:val="00CB77E4"/>
    <w:rsid w:val="00CB7C8F"/>
    <w:rsid w:val="00CC0388"/>
    <w:rsid w:val="00CC1AD3"/>
    <w:rsid w:val="00CC1B4D"/>
    <w:rsid w:val="00CC1D1D"/>
    <w:rsid w:val="00CC2138"/>
    <w:rsid w:val="00CC28BD"/>
    <w:rsid w:val="00CC2A89"/>
    <w:rsid w:val="00CC3036"/>
    <w:rsid w:val="00CC3F14"/>
    <w:rsid w:val="00CC4FD4"/>
    <w:rsid w:val="00CC53BB"/>
    <w:rsid w:val="00CC6637"/>
    <w:rsid w:val="00CC7205"/>
    <w:rsid w:val="00CC79DE"/>
    <w:rsid w:val="00CD04C1"/>
    <w:rsid w:val="00CD0EEF"/>
    <w:rsid w:val="00CD2805"/>
    <w:rsid w:val="00CD2A9A"/>
    <w:rsid w:val="00CD3028"/>
    <w:rsid w:val="00CD3A86"/>
    <w:rsid w:val="00CD3BC3"/>
    <w:rsid w:val="00CD4187"/>
    <w:rsid w:val="00CD475D"/>
    <w:rsid w:val="00CD7965"/>
    <w:rsid w:val="00CD7A18"/>
    <w:rsid w:val="00CE192B"/>
    <w:rsid w:val="00CE19AD"/>
    <w:rsid w:val="00CE40FF"/>
    <w:rsid w:val="00CE4104"/>
    <w:rsid w:val="00CE4367"/>
    <w:rsid w:val="00CE49F0"/>
    <w:rsid w:val="00CE6A04"/>
    <w:rsid w:val="00CE78DE"/>
    <w:rsid w:val="00CE7A1F"/>
    <w:rsid w:val="00CE7EFF"/>
    <w:rsid w:val="00CF1499"/>
    <w:rsid w:val="00CF2B60"/>
    <w:rsid w:val="00CF3740"/>
    <w:rsid w:val="00CF3818"/>
    <w:rsid w:val="00CF663A"/>
    <w:rsid w:val="00CF7FE5"/>
    <w:rsid w:val="00D00068"/>
    <w:rsid w:val="00D009D3"/>
    <w:rsid w:val="00D00F63"/>
    <w:rsid w:val="00D0110A"/>
    <w:rsid w:val="00D01AE3"/>
    <w:rsid w:val="00D0327C"/>
    <w:rsid w:val="00D03556"/>
    <w:rsid w:val="00D069A7"/>
    <w:rsid w:val="00D06B95"/>
    <w:rsid w:val="00D119DC"/>
    <w:rsid w:val="00D12179"/>
    <w:rsid w:val="00D12299"/>
    <w:rsid w:val="00D12619"/>
    <w:rsid w:val="00D1283D"/>
    <w:rsid w:val="00D153B0"/>
    <w:rsid w:val="00D16F22"/>
    <w:rsid w:val="00D177A3"/>
    <w:rsid w:val="00D17AE3"/>
    <w:rsid w:val="00D20FDB"/>
    <w:rsid w:val="00D2124C"/>
    <w:rsid w:val="00D22868"/>
    <w:rsid w:val="00D24D68"/>
    <w:rsid w:val="00D25534"/>
    <w:rsid w:val="00D25A8A"/>
    <w:rsid w:val="00D2681F"/>
    <w:rsid w:val="00D27017"/>
    <w:rsid w:val="00D303D7"/>
    <w:rsid w:val="00D3057B"/>
    <w:rsid w:val="00D30BDF"/>
    <w:rsid w:val="00D317FD"/>
    <w:rsid w:val="00D32955"/>
    <w:rsid w:val="00D32B1E"/>
    <w:rsid w:val="00D32E6C"/>
    <w:rsid w:val="00D3401F"/>
    <w:rsid w:val="00D345C4"/>
    <w:rsid w:val="00D34946"/>
    <w:rsid w:val="00D35A32"/>
    <w:rsid w:val="00D373BC"/>
    <w:rsid w:val="00D37770"/>
    <w:rsid w:val="00D43B39"/>
    <w:rsid w:val="00D467F1"/>
    <w:rsid w:val="00D46C47"/>
    <w:rsid w:val="00D475EB"/>
    <w:rsid w:val="00D47702"/>
    <w:rsid w:val="00D47BC2"/>
    <w:rsid w:val="00D50A9A"/>
    <w:rsid w:val="00D510C5"/>
    <w:rsid w:val="00D51433"/>
    <w:rsid w:val="00D52B2C"/>
    <w:rsid w:val="00D52ED6"/>
    <w:rsid w:val="00D5369D"/>
    <w:rsid w:val="00D53E3D"/>
    <w:rsid w:val="00D54239"/>
    <w:rsid w:val="00D544C1"/>
    <w:rsid w:val="00D561A9"/>
    <w:rsid w:val="00D574B3"/>
    <w:rsid w:val="00D629E7"/>
    <w:rsid w:val="00D64BD6"/>
    <w:rsid w:val="00D65E37"/>
    <w:rsid w:val="00D66EF0"/>
    <w:rsid w:val="00D66FE8"/>
    <w:rsid w:val="00D67A01"/>
    <w:rsid w:val="00D71F15"/>
    <w:rsid w:val="00D739AD"/>
    <w:rsid w:val="00D7584B"/>
    <w:rsid w:val="00D75D43"/>
    <w:rsid w:val="00D771D2"/>
    <w:rsid w:val="00D77493"/>
    <w:rsid w:val="00D778B0"/>
    <w:rsid w:val="00D77AEA"/>
    <w:rsid w:val="00D81068"/>
    <w:rsid w:val="00D820B3"/>
    <w:rsid w:val="00D83475"/>
    <w:rsid w:val="00D84EE4"/>
    <w:rsid w:val="00D85418"/>
    <w:rsid w:val="00D87097"/>
    <w:rsid w:val="00D87197"/>
    <w:rsid w:val="00D87231"/>
    <w:rsid w:val="00D878E2"/>
    <w:rsid w:val="00D87A99"/>
    <w:rsid w:val="00D9237E"/>
    <w:rsid w:val="00D94C79"/>
    <w:rsid w:val="00D94DDB"/>
    <w:rsid w:val="00D952AC"/>
    <w:rsid w:val="00D95DB0"/>
    <w:rsid w:val="00D95F16"/>
    <w:rsid w:val="00DA11AC"/>
    <w:rsid w:val="00DA1748"/>
    <w:rsid w:val="00DA1A00"/>
    <w:rsid w:val="00DA1AD9"/>
    <w:rsid w:val="00DA2295"/>
    <w:rsid w:val="00DA5B8F"/>
    <w:rsid w:val="00DA5E1A"/>
    <w:rsid w:val="00DA6CFD"/>
    <w:rsid w:val="00DA7478"/>
    <w:rsid w:val="00DA7AC2"/>
    <w:rsid w:val="00DB12B8"/>
    <w:rsid w:val="00DB1308"/>
    <w:rsid w:val="00DB2EDA"/>
    <w:rsid w:val="00DB30E4"/>
    <w:rsid w:val="00DB34B6"/>
    <w:rsid w:val="00DB4174"/>
    <w:rsid w:val="00DB6858"/>
    <w:rsid w:val="00DC784B"/>
    <w:rsid w:val="00DD0F80"/>
    <w:rsid w:val="00DD2583"/>
    <w:rsid w:val="00DD2FA0"/>
    <w:rsid w:val="00DD4C0D"/>
    <w:rsid w:val="00DD66EF"/>
    <w:rsid w:val="00DD6A37"/>
    <w:rsid w:val="00DD6D9F"/>
    <w:rsid w:val="00DD7366"/>
    <w:rsid w:val="00DD7376"/>
    <w:rsid w:val="00DD7DAE"/>
    <w:rsid w:val="00DE00A0"/>
    <w:rsid w:val="00DE0237"/>
    <w:rsid w:val="00DE02C3"/>
    <w:rsid w:val="00DE0C1F"/>
    <w:rsid w:val="00DE38FD"/>
    <w:rsid w:val="00DE4600"/>
    <w:rsid w:val="00DE51AC"/>
    <w:rsid w:val="00DE5C56"/>
    <w:rsid w:val="00DE5EC1"/>
    <w:rsid w:val="00DE66E7"/>
    <w:rsid w:val="00DE680D"/>
    <w:rsid w:val="00DE76C3"/>
    <w:rsid w:val="00DF0010"/>
    <w:rsid w:val="00DF002C"/>
    <w:rsid w:val="00DF04B9"/>
    <w:rsid w:val="00DF3ADD"/>
    <w:rsid w:val="00DF5E4D"/>
    <w:rsid w:val="00DF702E"/>
    <w:rsid w:val="00DF78B6"/>
    <w:rsid w:val="00E00DFF"/>
    <w:rsid w:val="00E02039"/>
    <w:rsid w:val="00E05150"/>
    <w:rsid w:val="00E068EB"/>
    <w:rsid w:val="00E10DB2"/>
    <w:rsid w:val="00E111B7"/>
    <w:rsid w:val="00E11532"/>
    <w:rsid w:val="00E12E06"/>
    <w:rsid w:val="00E13EA4"/>
    <w:rsid w:val="00E14684"/>
    <w:rsid w:val="00E22E89"/>
    <w:rsid w:val="00E23179"/>
    <w:rsid w:val="00E2322E"/>
    <w:rsid w:val="00E24082"/>
    <w:rsid w:val="00E248F3"/>
    <w:rsid w:val="00E25D6B"/>
    <w:rsid w:val="00E26238"/>
    <w:rsid w:val="00E262A2"/>
    <w:rsid w:val="00E267DE"/>
    <w:rsid w:val="00E272DE"/>
    <w:rsid w:val="00E2752C"/>
    <w:rsid w:val="00E27897"/>
    <w:rsid w:val="00E32B2A"/>
    <w:rsid w:val="00E33378"/>
    <w:rsid w:val="00E33A3D"/>
    <w:rsid w:val="00E349D1"/>
    <w:rsid w:val="00E351B8"/>
    <w:rsid w:val="00E37101"/>
    <w:rsid w:val="00E4296F"/>
    <w:rsid w:val="00E42E17"/>
    <w:rsid w:val="00E44125"/>
    <w:rsid w:val="00E442D5"/>
    <w:rsid w:val="00E44E2C"/>
    <w:rsid w:val="00E465FF"/>
    <w:rsid w:val="00E466D2"/>
    <w:rsid w:val="00E47289"/>
    <w:rsid w:val="00E52734"/>
    <w:rsid w:val="00E52F2D"/>
    <w:rsid w:val="00E52F8D"/>
    <w:rsid w:val="00E54BAB"/>
    <w:rsid w:val="00E55535"/>
    <w:rsid w:val="00E559CB"/>
    <w:rsid w:val="00E61702"/>
    <w:rsid w:val="00E62A7C"/>
    <w:rsid w:val="00E62FF0"/>
    <w:rsid w:val="00E6341B"/>
    <w:rsid w:val="00E65BEF"/>
    <w:rsid w:val="00E6614D"/>
    <w:rsid w:val="00E66A5A"/>
    <w:rsid w:val="00E675B5"/>
    <w:rsid w:val="00E675D5"/>
    <w:rsid w:val="00E67E3E"/>
    <w:rsid w:val="00E70223"/>
    <w:rsid w:val="00E70669"/>
    <w:rsid w:val="00E70A67"/>
    <w:rsid w:val="00E714A9"/>
    <w:rsid w:val="00E7159B"/>
    <w:rsid w:val="00E718FB"/>
    <w:rsid w:val="00E732BF"/>
    <w:rsid w:val="00E750DE"/>
    <w:rsid w:val="00E75409"/>
    <w:rsid w:val="00E7663C"/>
    <w:rsid w:val="00E774A0"/>
    <w:rsid w:val="00E804D9"/>
    <w:rsid w:val="00E83F04"/>
    <w:rsid w:val="00E8401B"/>
    <w:rsid w:val="00E854D7"/>
    <w:rsid w:val="00E85BE2"/>
    <w:rsid w:val="00E86F64"/>
    <w:rsid w:val="00E87C5E"/>
    <w:rsid w:val="00E90220"/>
    <w:rsid w:val="00E91622"/>
    <w:rsid w:val="00E91679"/>
    <w:rsid w:val="00E9196B"/>
    <w:rsid w:val="00E919A4"/>
    <w:rsid w:val="00E92C9D"/>
    <w:rsid w:val="00E937E5"/>
    <w:rsid w:val="00E941B4"/>
    <w:rsid w:val="00E943B9"/>
    <w:rsid w:val="00E944B0"/>
    <w:rsid w:val="00E94653"/>
    <w:rsid w:val="00E96B77"/>
    <w:rsid w:val="00EA00E7"/>
    <w:rsid w:val="00EA1029"/>
    <w:rsid w:val="00EA3804"/>
    <w:rsid w:val="00EA40E5"/>
    <w:rsid w:val="00EA4E89"/>
    <w:rsid w:val="00EA4F49"/>
    <w:rsid w:val="00EA51F8"/>
    <w:rsid w:val="00EA53AA"/>
    <w:rsid w:val="00EA55C3"/>
    <w:rsid w:val="00EA674D"/>
    <w:rsid w:val="00EB0031"/>
    <w:rsid w:val="00EB0845"/>
    <w:rsid w:val="00EB0B9A"/>
    <w:rsid w:val="00EB153F"/>
    <w:rsid w:val="00EB1D40"/>
    <w:rsid w:val="00EB1FAA"/>
    <w:rsid w:val="00EB22C8"/>
    <w:rsid w:val="00EB3F18"/>
    <w:rsid w:val="00EB40DF"/>
    <w:rsid w:val="00EB4232"/>
    <w:rsid w:val="00EB4903"/>
    <w:rsid w:val="00EB49E3"/>
    <w:rsid w:val="00EB5BFA"/>
    <w:rsid w:val="00EB6161"/>
    <w:rsid w:val="00EC06C4"/>
    <w:rsid w:val="00EC3954"/>
    <w:rsid w:val="00EC3CC1"/>
    <w:rsid w:val="00EC4851"/>
    <w:rsid w:val="00EC53C3"/>
    <w:rsid w:val="00ED1156"/>
    <w:rsid w:val="00ED2146"/>
    <w:rsid w:val="00ED3811"/>
    <w:rsid w:val="00ED3B2F"/>
    <w:rsid w:val="00ED3D69"/>
    <w:rsid w:val="00ED4C59"/>
    <w:rsid w:val="00ED5035"/>
    <w:rsid w:val="00ED54A1"/>
    <w:rsid w:val="00EE0576"/>
    <w:rsid w:val="00EE1254"/>
    <w:rsid w:val="00EE1534"/>
    <w:rsid w:val="00EE239B"/>
    <w:rsid w:val="00EE311B"/>
    <w:rsid w:val="00EE31C1"/>
    <w:rsid w:val="00EE439F"/>
    <w:rsid w:val="00EE48A6"/>
    <w:rsid w:val="00EE52BB"/>
    <w:rsid w:val="00EE5BE3"/>
    <w:rsid w:val="00EE63E4"/>
    <w:rsid w:val="00EE7ADB"/>
    <w:rsid w:val="00EF1005"/>
    <w:rsid w:val="00EF1E4E"/>
    <w:rsid w:val="00EF283E"/>
    <w:rsid w:val="00EF36C1"/>
    <w:rsid w:val="00EF3CB2"/>
    <w:rsid w:val="00EF52CB"/>
    <w:rsid w:val="00EF5357"/>
    <w:rsid w:val="00EF5DDC"/>
    <w:rsid w:val="00EF6BAC"/>
    <w:rsid w:val="00EF6DEA"/>
    <w:rsid w:val="00EF786E"/>
    <w:rsid w:val="00F00273"/>
    <w:rsid w:val="00F019B2"/>
    <w:rsid w:val="00F0207C"/>
    <w:rsid w:val="00F02578"/>
    <w:rsid w:val="00F031FE"/>
    <w:rsid w:val="00F059A6"/>
    <w:rsid w:val="00F12197"/>
    <w:rsid w:val="00F12DB4"/>
    <w:rsid w:val="00F134CB"/>
    <w:rsid w:val="00F136A6"/>
    <w:rsid w:val="00F15B6B"/>
    <w:rsid w:val="00F1699C"/>
    <w:rsid w:val="00F16C49"/>
    <w:rsid w:val="00F20592"/>
    <w:rsid w:val="00F2164C"/>
    <w:rsid w:val="00F21D49"/>
    <w:rsid w:val="00F230FA"/>
    <w:rsid w:val="00F24A8A"/>
    <w:rsid w:val="00F25784"/>
    <w:rsid w:val="00F25D0D"/>
    <w:rsid w:val="00F27217"/>
    <w:rsid w:val="00F27422"/>
    <w:rsid w:val="00F30932"/>
    <w:rsid w:val="00F31952"/>
    <w:rsid w:val="00F34433"/>
    <w:rsid w:val="00F346CA"/>
    <w:rsid w:val="00F3489D"/>
    <w:rsid w:val="00F34FBD"/>
    <w:rsid w:val="00F357C6"/>
    <w:rsid w:val="00F35A33"/>
    <w:rsid w:val="00F377AD"/>
    <w:rsid w:val="00F40B78"/>
    <w:rsid w:val="00F41D9D"/>
    <w:rsid w:val="00F4326B"/>
    <w:rsid w:val="00F44917"/>
    <w:rsid w:val="00F45686"/>
    <w:rsid w:val="00F466C5"/>
    <w:rsid w:val="00F46E28"/>
    <w:rsid w:val="00F51243"/>
    <w:rsid w:val="00F55C25"/>
    <w:rsid w:val="00F5679A"/>
    <w:rsid w:val="00F57926"/>
    <w:rsid w:val="00F5794F"/>
    <w:rsid w:val="00F57B93"/>
    <w:rsid w:val="00F57E65"/>
    <w:rsid w:val="00F661AC"/>
    <w:rsid w:val="00F66448"/>
    <w:rsid w:val="00F676AD"/>
    <w:rsid w:val="00F70181"/>
    <w:rsid w:val="00F70460"/>
    <w:rsid w:val="00F7172D"/>
    <w:rsid w:val="00F71CE7"/>
    <w:rsid w:val="00F7377C"/>
    <w:rsid w:val="00F774BA"/>
    <w:rsid w:val="00F81593"/>
    <w:rsid w:val="00F82C61"/>
    <w:rsid w:val="00F831D4"/>
    <w:rsid w:val="00F841DF"/>
    <w:rsid w:val="00F847F8"/>
    <w:rsid w:val="00F8509A"/>
    <w:rsid w:val="00F85D6C"/>
    <w:rsid w:val="00F86869"/>
    <w:rsid w:val="00F870B1"/>
    <w:rsid w:val="00F87225"/>
    <w:rsid w:val="00F92905"/>
    <w:rsid w:val="00F93226"/>
    <w:rsid w:val="00F94517"/>
    <w:rsid w:val="00F959C9"/>
    <w:rsid w:val="00F95B37"/>
    <w:rsid w:val="00F96B56"/>
    <w:rsid w:val="00F96EDC"/>
    <w:rsid w:val="00FA09BE"/>
    <w:rsid w:val="00FA1C21"/>
    <w:rsid w:val="00FA1ED7"/>
    <w:rsid w:val="00FA4437"/>
    <w:rsid w:val="00FA566D"/>
    <w:rsid w:val="00FA6493"/>
    <w:rsid w:val="00FA6C52"/>
    <w:rsid w:val="00FA6D59"/>
    <w:rsid w:val="00FA702E"/>
    <w:rsid w:val="00FB01BD"/>
    <w:rsid w:val="00FB2175"/>
    <w:rsid w:val="00FB4083"/>
    <w:rsid w:val="00FB5571"/>
    <w:rsid w:val="00FB5847"/>
    <w:rsid w:val="00FB5B7F"/>
    <w:rsid w:val="00FB5D35"/>
    <w:rsid w:val="00FB6661"/>
    <w:rsid w:val="00FC081D"/>
    <w:rsid w:val="00FC27FD"/>
    <w:rsid w:val="00FC3CBE"/>
    <w:rsid w:val="00FC429B"/>
    <w:rsid w:val="00FC50F5"/>
    <w:rsid w:val="00FC724E"/>
    <w:rsid w:val="00FD0A92"/>
    <w:rsid w:val="00FD115B"/>
    <w:rsid w:val="00FD2173"/>
    <w:rsid w:val="00FD56EF"/>
    <w:rsid w:val="00FD5A79"/>
    <w:rsid w:val="00FD69E9"/>
    <w:rsid w:val="00FD69F3"/>
    <w:rsid w:val="00FD714D"/>
    <w:rsid w:val="00FD730B"/>
    <w:rsid w:val="00FE2BDB"/>
    <w:rsid w:val="00FE2EA4"/>
    <w:rsid w:val="00FE33EE"/>
    <w:rsid w:val="00FE3795"/>
    <w:rsid w:val="00FE65EF"/>
    <w:rsid w:val="00FE69D5"/>
    <w:rsid w:val="00FE6D7C"/>
    <w:rsid w:val="00FE7933"/>
    <w:rsid w:val="00FF240B"/>
    <w:rsid w:val="00FF285A"/>
    <w:rsid w:val="00FF3FF1"/>
    <w:rsid w:val="00FF4D1C"/>
    <w:rsid w:val="00FF6588"/>
    <w:rsid w:val="00FF685B"/>
    <w:rsid w:val="00FF719A"/>
    <w:rsid w:val="B75E6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2"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unhideWhenUsed="0" w:uiPriority="2" w:name="heading 5"/>
    <w:lsdException w:qFormat="1" w:uiPriority="2" w:name="heading 6"/>
    <w:lsdException w:qFormat="1" w:uiPriority="2" w:name="heading 7"/>
    <w:lsdException w:qFormat="1" w:uiPriority="2" w:name="heading 8"/>
    <w:lsdException w:qFormat="1" w:uiPriority="2"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30" w:semiHidden="0" w:name="footnote text"/>
    <w:lsdException w:uiPriority="99" w:name="annotation text"/>
    <w:lsdException w:uiPriority="99" w:semiHidden="0" w:name="header"/>
    <w:lsdException w:uiPriority="99" w:semiHidden="0" w:name="footer"/>
    <w:lsdException w:unhideWhenUsed="0" w:uiPriority="99" w:name="index heading"/>
    <w:lsdException w:qFormat="1" w:unhideWhenUsed="0" w:uiPriority="3" w:semiHidden="0" w:name="caption"/>
    <w:lsdException w:unhideWhenUsed="0" w:uiPriority="99" w:semiHidden="0" w:name="table of figures"/>
    <w:lsdException w:uiPriority="99" w:name="envelope address"/>
    <w:lsdException w:uiPriority="99" w:name="envelope return"/>
    <w:lsdException w:unhideWhenUsed="0" w:uiPriority="30" w:name="footnote reference"/>
    <w:lsdException w:uiPriority="99" w:name="annotation reference"/>
    <w:lsdException w:uiPriority="99" w:name="line number"/>
    <w:lsdException w:unhideWhenUsed="0" w:uiPriority="32" w:semiHidden="0" w:name="page number"/>
    <w:lsdException w:unhideWhenUsed="0" w:uiPriority="30" w:name="endnote reference"/>
    <w:lsdException w:unhideWhenUsed="0" w:uiPriority="30" w:name="endnote text"/>
    <w:lsdException w:uiPriority="99" w:name="table of authorities"/>
    <w:lsdException w:uiPriority="99" w:name="macro"/>
    <w:lsdException w:uiPriority="99" w:name="toa heading"/>
    <w:lsdException w:uiPriority="99" w:name="List"/>
    <w:lsdException w:unhideWhenUsed="0" w:uiPriority="12" w:semiHidden="0" w:name="List Bullet"/>
    <w:lsdException w:unhideWhenUsed="0" w:uiPriority="11" w:semiHidden="0" w:name="List Number"/>
    <w:lsdException w:uiPriority="99" w:name="List 2"/>
    <w:lsdException w:uiPriority="99" w:name="List 3"/>
    <w:lsdException w:uiPriority="99" w:name="List 4"/>
    <w:lsdException w:uiPriority="99" w:name="List 5"/>
    <w:lsdException w:unhideWhenUsed="0" w:uiPriority="12" w:semiHidden="0" w:name="List Bullet 2"/>
    <w:lsdException w:unhideWhenUsed="0" w:uiPriority="12" w:semiHidden="0" w:name="List Bullet 3"/>
    <w:lsdException w:unhideWhenUsed="0" w:uiPriority="12" w:semiHidden="0" w:name="List Bullet 4"/>
    <w:lsdException w:unhideWhenUsed="0" w:uiPriority="12" w:semiHidden="0" w:name="List Bullet 5"/>
    <w:lsdException w:unhideWhenUsed="0" w:uiPriority="11" w:semiHidden="0" w:name="List Number 2"/>
    <w:lsdException w:unhideWhenUsed="0" w:uiPriority="11" w:semiHidden="0" w:name="List Number 3"/>
    <w:lsdException w:unhideWhenUsed="0" w:uiPriority="11" w:semiHidden="0" w:name="List Number 4"/>
    <w:lsdException w:unhideWhenUsed="0" w:uiPriority="11" w:semiHidden="0"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5"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7" w:semiHidden="0" w:name="Strong"/>
    <w:lsdException w:qFormat="1" w:unhideWhenUsed="0" w:uiPriority="7"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iPriority="7" w:name="Quote"/>
    <w:lsdException w:uiPriority="7"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2"/>
    <w:pPr>
      <w:widowControl w:val="0"/>
      <w:adjustRightInd w:val="0"/>
      <w:spacing w:line="400" w:lineRule="atLeast"/>
      <w:jc w:val="both"/>
    </w:pPr>
    <w:rPr>
      <w:rFonts w:ascii="Times New Roman" w:hAnsi="Times New Roman" w:eastAsia="宋体" w:cstheme="minorBidi"/>
      <w:kern w:val="2"/>
      <w:sz w:val="24"/>
      <w:szCs w:val="24"/>
      <w:lang w:val="en-US" w:eastAsia="zh-CN" w:bidi="ar-SA"/>
    </w:rPr>
  </w:style>
  <w:style w:type="paragraph" w:styleId="3">
    <w:name w:val="heading 1"/>
    <w:basedOn w:val="1"/>
    <w:next w:val="1"/>
    <w:link w:val="103"/>
    <w:qFormat/>
    <w:uiPriority w:val="2"/>
    <w:pPr>
      <w:widowControl/>
      <w:numPr>
        <w:ilvl w:val="0"/>
        <w:numId w:val="1"/>
      </w:numPr>
      <w:snapToGrid w:val="0"/>
      <w:spacing w:before="480" w:after="360" w:line="240" w:lineRule="auto"/>
      <w:ind w:left="0"/>
      <w:jc w:val="center"/>
      <w:outlineLvl w:val="0"/>
    </w:pPr>
    <w:rPr>
      <w:rFonts w:ascii="Arial" w:hAnsi="Arial" w:eastAsia="黑体"/>
      <w:bCs/>
      <w:kern w:val="44"/>
      <w:sz w:val="32"/>
      <w:szCs w:val="44"/>
    </w:rPr>
  </w:style>
  <w:style w:type="paragraph" w:styleId="4">
    <w:name w:val="heading 2"/>
    <w:basedOn w:val="3"/>
    <w:next w:val="1"/>
    <w:link w:val="105"/>
    <w:qFormat/>
    <w:uiPriority w:val="2"/>
    <w:pPr>
      <w:numPr>
        <w:ilvl w:val="1"/>
      </w:numPr>
      <w:spacing w:after="120" w:line="400" w:lineRule="exact"/>
      <w:ind w:left="0"/>
      <w:jc w:val="both"/>
      <w:outlineLvl w:val="1"/>
    </w:pPr>
    <w:rPr>
      <w:rFonts w:cstheme="majorBidi"/>
      <w:bCs w:val="0"/>
      <w:sz w:val="28"/>
      <w:szCs w:val="32"/>
    </w:rPr>
  </w:style>
  <w:style w:type="paragraph" w:styleId="5">
    <w:name w:val="heading 3"/>
    <w:basedOn w:val="4"/>
    <w:next w:val="1"/>
    <w:link w:val="106"/>
    <w:qFormat/>
    <w:uiPriority w:val="2"/>
    <w:pPr>
      <w:numPr>
        <w:ilvl w:val="2"/>
      </w:numPr>
      <w:spacing w:before="240"/>
      <w:outlineLvl w:val="2"/>
    </w:pPr>
    <w:rPr>
      <w:bCs/>
      <w:sz w:val="26"/>
    </w:rPr>
  </w:style>
  <w:style w:type="paragraph" w:styleId="6">
    <w:name w:val="heading 4"/>
    <w:basedOn w:val="5"/>
    <w:next w:val="1"/>
    <w:link w:val="107"/>
    <w:qFormat/>
    <w:uiPriority w:val="2"/>
    <w:pPr>
      <w:numPr>
        <w:ilvl w:val="3"/>
      </w:numPr>
      <w:outlineLvl w:val="3"/>
    </w:pPr>
    <w:rPr>
      <w:bCs w:val="0"/>
      <w:sz w:val="24"/>
      <w:szCs w:val="28"/>
    </w:rPr>
  </w:style>
  <w:style w:type="paragraph" w:styleId="7">
    <w:name w:val="heading 5"/>
    <w:basedOn w:val="1"/>
    <w:next w:val="1"/>
    <w:link w:val="121"/>
    <w:semiHidden/>
    <w:uiPriority w:val="2"/>
    <w:pPr>
      <w:keepNext/>
      <w:keepLines/>
      <w:spacing w:before="280" w:after="290" w:line="376" w:lineRule="atLeast"/>
      <w:outlineLvl w:val="4"/>
    </w:pPr>
    <w:rPr>
      <w:b/>
      <w:bCs/>
      <w:sz w:val="28"/>
      <w:szCs w:val="28"/>
    </w:rPr>
  </w:style>
  <w:style w:type="paragraph" w:styleId="8">
    <w:name w:val="heading 6"/>
    <w:basedOn w:val="1"/>
    <w:next w:val="1"/>
    <w:link w:val="130"/>
    <w:semiHidden/>
    <w:unhideWhenUsed/>
    <w:qFormat/>
    <w:uiPriority w:val="2"/>
    <w:pPr>
      <w:keepNext/>
      <w:keepLines/>
      <w:spacing w:before="240" w:after="64" w:line="320" w:lineRule="atLeast"/>
      <w:outlineLvl w:val="5"/>
    </w:pPr>
    <w:rPr>
      <w:rFonts w:asciiTheme="majorHAnsi" w:hAnsiTheme="majorHAnsi" w:eastAsiaTheme="majorEastAsia" w:cstheme="majorBidi"/>
      <w:b/>
      <w:bCs/>
    </w:rPr>
  </w:style>
  <w:style w:type="paragraph" w:styleId="9">
    <w:name w:val="heading 7"/>
    <w:basedOn w:val="1"/>
    <w:next w:val="1"/>
    <w:link w:val="131"/>
    <w:semiHidden/>
    <w:unhideWhenUsed/>
    <w:qFormat/>
    <w:uiPriority w:val="2"/>
    <w:pPr>
      <w:keepNext/>
      <w:keepLines/>
      <w:spacing w:before="240" w:after="64" w:line="320" w:lineRule="atLeast"/>
      <w:outlineLvl w:val="6"/>
    </w:pPr>
    <w:rPr>
      <w:b/>
      <w:bCs/>
    </w:rPr>
  </w:style>
  <w:style w:type="paragraph" w:styleId="10">
    <w:name w:val="heading 8"/>
    <w:basedOn w:val="1"/>
    <w:next w:val="1"/>
    <w:link w:val="132"/>
    <w:semiHidden/>
    <w:unhideWhenUsed/>
    <w:qFormat/>
    <w:uiPriority w:val="2"/>
    <w:pPr>
      <w:keepNext/>
      <w:keepLines/>
      <w:spacing w:before="240" w:after="64" w:line="320" w:lineRule="atLeast"/>
      <w:outlineLvl w:val="7"/>
    </w:pPr>
    <w:rPr>
      <w:rFonts w:asciiTheme="majorHAnsi" w:hAnsiTheme="majorHAnsi" w:eastAsiaTheme="majorEastAsia" w:cstheme="majorBidi"/>
    </w:rPr>
  </w:style>
  <w:style w:type="paragraph" w:styleId="11">
    <w:name w:val="heading 9"/>
    <w:basedOn w:val="1"/>
    <w:next w:val="1"/>
    <w:link w:val="133"/>
    <w:semiHidden/>
    <w:unhideWhenUsed/>
    <w:qFormat/>
    <w:uiPriority w:val="2"/>
    <w:pPr>
      <w:keepNext/>
      <w:keepLines/>
      <w:spacing w:before="240" w:after="64" w:line="320" w:lineRule="atLeast"/>
      <w:outlineLvl w:val="8"/>
    </w:pPr>
    <w:rPr>
      <w:rFonts w:asciiTheme="majorHAnsi" w:hAnsiTheme="majorHAnsi" w:eastAsiaTheme="majorEastAsia" w:cstheme="majorBidi"/>
      <w:sz w:val="21"/>
      <w:szCs w:val="21"/>
    </w:rPr>
  </w:style>
  <w:style w:type="character" w:default="1" w:styleId="91">
    <w:name w:val="Default Paragraph Font"/>
    <w:semiHidden/>
    <w:unhideWhenUsed/>
    <w:uiPriority w:val="1"/>
  </w:style>
  <w:style w:type="table" w:default="1" w:styleId="89">
    <w:name w:val="Normal Table"/>
    <w:semiHidden/>
    <w:unhideWhenUsed/>
    <w:uiPriority w:val="99"/>
    <w:tblPr>
      <w:tblCellMar>
        <w:top w:w="0" w:type="dxa"/>
        <w:left w:w="108" w:type="dxa"/>
        <w:bottom w:w="0" w:type="dxa"/>
        <w:right w:w="108" w:type="dxa"/>
      </w:tblCellMar>
    </w:tblPr>
  </w:style>
  <w:style w:type="paragraph" w:styleId="2">
    <w:name w:val="macro"/>
    <w:link w:val="137"/>
    <w:semiHidden/>
    <w:unhideWhenUs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ind w:firstLine="200" w:firstLineChars="200"/>
      <w:jc w:val="left"/>
    </w:pPr>
    <w:rPr>
      <w:rFonts w:ascii="Courier New" w:hAnsi="Courier New" w:eastAsia="宋体" w:cs="Courier New"/>
      <w:kern w:val="0"/>
      <w:sz w:val="24"/>
      <w:szCs w:val="24"/>
      <w:lang w:val="en-US" w:eastAsia="zh-CN" w:bidi="ar-SA"/>
    </w:rPr>
  </w:style>
  <w:style w:type="paragraph" w:styleId="12">
    <w:name w:val="List 3"/>
    <w:basedOn w:val="1"/>
    <w:semiHidden/>
    <w:unhideWhenUsed/>
    <w:uiPriority w:val="99"/>
    <w:pPr>
      <w:ind w:left="100" w:leftChars="400" w:hanging="200" w:hangingChars="200"/>
      <w:contextualSpacing/>
    </w:pPr>
  </w:style>
  <w:style w:type="paragraph" w:styleId="13">
    <w:name w:val="toc 7"/>
    <w:basedOn w:val="1"/>
    <w:next w:val="1"/>
    <w:autoRedefine/>
    <w:semiHidden/>
    <w:unhideWhenUsed/>
    <w:uiPriority w:val="39"/>
    <w:pPr>
      <w:ind w:left="2520" w:leftChars="1200"/>
    </w:pPr>
  </w:style>
  <w:style w:type="paragraph" w:styleId="14">
    <w:name w:val="List Number 2"/>
    <w:basedOn w:val="15"/>
    <w:uiPriority w:val="11"/>
    <w:pPr>
      <w:numPr>
        <w:ilvl w:val="0"/>
        <w:numId w:val="2"/>
      </w:numPr>
      <w:ind w:left="200" w:hanging="200"/>
    </w:pPr>
  </w:style>
  <w:style w:type="paragraph" w:styleId="15">
    <w:name w:val="List Number"/>
    <w:basedOn w:val="16"/>
    <w:uiPriority w:val="11"/>
    <w:pPr>
      <w:numPr>
        <w:ilvl w:val="0"/>
        <w:numId w:val="3"/>
      </w:numPr>
      <w:ind w:left="200" w:hanging="200" w:hangingChars="200"/>
      <w:contextualSpacing/>
    </w:pPr>
    <w:rPr>
      <w:szCs w:val="21"/>
    </w:rPr>
  </w:style>
  <w:style w:type="paragraph" w:styleId="16">
    <w:name w:val="List Paragraph"/>
    <w:basedOn w:val="1"/>
    <w:link w:val="112"/>
    <w:qFormat/>
    <w:uiPriority w:val="34"/>
  </w:style>
  <w:style w:type="paragraph" w:styleId="17">
    <w:name w:val="table of authorities"/>
    <w:basedOn w:val="1"/>
    <w:next w:val="1"/>
    <w:semiHidden/>
    <w:unhideWhenUsed/>
    <w:uiPriority w:val="99"/>
    <w:pPr>
      <w:ind w:left="420" w:leftChars="200"/>
    </w:pPr>
  </w:style>
  <w:style w:type="paragraph" w:styleId="18">
    <w:name w:val="Note Heading"/>
    <w:basedOn w:val="1"/>
    <w:next w:val="1"/>
    <w:link w:val="158"/>
    <w:semiHidden/>
    <w:unhideWhenUsed/>
    <w:uiPriority w:val="99"/>
    <w:pPr>
      <w:jc w:val="center"/>
    </w:pPr>
  </w:style>
  <w:style w:type="paragraph" w:styleId="19">
    <w:name w:val="List Bullet 4"/>
    <w:basedOn w:val="20"/>
    <w:uiPriority w:val="12"/>
    <w:pPr>
      <w:numPr>
        <w:ilvl w:val="0"/>
        <w:numId w:val="4"/>
      </w:numPr>
      <w:ind w:left="200" w:hanging="200"/>
    </w:pPr>
  </w:style>
  <w:style w:type="paragraph" w:styleId="20">
    <w:name w:val="List Bullet"/>
    <w:basedOn w:val="16"/>
    <w:uiPriority w:val="12"/>
    <w:pPr>
      <w:numPr>
        <w:ilvl w:val="0"/>
        <w:numId w:val="5"/>
      </w:numPr>
      <w:ind w:left="200" w:hanging="200" w:hangingChars="200"/>
      <w:contextualSpacing/>
    </w:pPr>
  </w:style>
  <w:style w:type="paragraph" w:styleId="21">
    <w:name w:val="index 8"/>
    <w:basedOn w:val="1"/>
    <w:next w:val="1"/>
    <w:autoRedefine/>
    <w:semiHidden/>
    <w:unhideWhenUsed/>
    <w:uiPriority w:val="99"/>
    <w:pPr>
      <w:ind w:left="1400" w:leftChars="1400"/>
    </w:pPr>
  </w:style>
  <w:style w:type="paragraph" w:styleId="22">
    <w:name w:val="E-mail Signature"/>
    <w:basedOn w:val="1"/>
    <w:link w:val="136"/>
    <w:semiHidden/>
    <w:unhideWhenUsed/>
    <w:uiPriority w:val="99"/>
  </w:style>
  <w:style w:type="paragraph" w:styleId="23">
    <w:name w:val="Normal Indent"/>
    <w:basedOn w:val="1"/>
    <w:semiHidden/>
    <w:unhideWhenUsed/>
    <w:uiPriority w:val="99"/>
    <w:pPr>
      <w:ind w:firstLine="420"/>
    </w:pPr>
  </w:style>
  <w:style w:type="paragraph" w:styleId="24">
    <w:name w:val="caption"/>
    <w:next w:val="1"/>
    <w:link w:val="182"/>
    <w:qFormat/>
    <w:uiPriority w:val="3"/>
    <w:pPr>
      <w:keepLines/>
      <w:spacing w:before="120" w:after="240" w:line="240" w:lineRule="auto"/>
      <w:jc w:val="center"/>
    </w:pPr>
    <w:rPr>
      <w:rFonts w:ascii="Times New Roman" w:hAnsi="Times New Roman" w:eastAsia="宋体" w:cstheme="majorBidi"/>
      <w:kern w:val="0"/>
      <w:sz w:val="22"/>
      <w:szCs w:val="20"/>
      <w:lang w:val="en-US" w:eastAsia="zh-CN" w:bidi="ar-SA"/>
    </w:rPr>
  </w:style>
  <w:style w:type="paragraph" w:styleId="25">
    <w:name w:val="index 5"/>
    <w:basedOn w:val="1"/>
    <w:next w:val="1"/>
    <w:autoRedefine/>
    <w:semiHidden/>
    <w:unhideWhenUsed/>
    <w:uiPriority w:val="99"/>
    <w:pPr>
      <w:ind w:left="800" w:leftChars="800"/>
    </w:pPr>
  </w:style>
  <w:style w:type="paragraph" w:styleId="26">
    <w:name w:val="envelope address"/>
    <w:basedOn w:val="1"/>
    <w:semiHidden/>
    <w:unhideWhenUsed/>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rPr>
  </w:style>
  <w:style w:type="paragraph" w:styleId="27">
    <w:name w:val="Document Map"/>
    <w:basedOn w:val="1"/>
    <w:link w:val="146"/>
    <w:semiHidden/>
    <w:unhideWhenUsed/>
    <w:uiPriority w:val="99"/>
    <w:rPr>
      <w:rFonts w:ascii="Microsoft YaHei UI" w:eastAsia="Microsoft YaHei UI"/>
      <w:sz w:val="18"/>
      <w:szCs w:val="18"/>
    </w:rPr>
  </w:style>
  <w:style w:type="paragraph" w:styleId="28">
    <w:name w:val="toa heading"/>
    <w:basedOn w:val="1"/>
    <w:next w:val="1"/>
    <w:semiHidden/>
    <w:unhideWhenUsed/>
    <w:uiPriority w:val="99"/>
    <w:pPr>
      <w:spacing w:before="120"/>
    </w:pPr>
    <w:rPr>
      <w:rFonts w:asciiTheme="majorHAnsi" w:hAnsiTheme="majorHAnsi" w:eastAsiaTheme="majorEastAsia" w:cstheme="majorBidi"/>
    </w:rPr>
  </w:style>
  <w:style w:type="paragraph" w:styleId="29">
    <w:name w:val="annotation text"/>
    <w:basedOn w:val="1"/>
    <w:link w:val="141"/>
    <w:semiHidden/>
    <w:unhideWhenUsed/>
    <w:uiPriority w:val="99"/>
    <w:pPr>
      <w:jc w:val="left"/>
    </w:pPr>
  </w:style>
  <w:style w:type="paragraph" w:styleId="30">
    <w:name w:val="index 6"/>
    <w:basedOn w:val="1"/>
    <w:next w:val="1"/>
    <w:autoRedefine/>
    <w:semiHidden/>
    <w:unhideWhenUsed/>
    <w:uiPriority w:val="99"/>
    <w:pPr>
      <w:ind w:left="1000" w:leftChars="1000"/>
    </w:pPr>
  </w:style>
  <w:style w:type="paragraph" w:styleId="31">
    <w:name w:val="Salutation"/>
    <w:basedOn w:val="1"/>
    <w:next w:val="1"/>
    <w:link w:val="134"/>
    <w:semiHidden/>
    <w:unhideWhenUsed/>
    <w:uiPriority w:val="99"/>
  </w:style>
  <w:style w:type="paragraph" w:styleId="32">
    <w:name w:val="Body Text 3"/>
    <w:basedOn w:val="1"/>
    <w:link w:val="152"/>
    <w:semiHidden/>
    <w:unhideWhenUsed/>
    <w:uiPriority w:val="99"/>
    <w:pPr>
      <w:spacing w:after="120"/>
    </w:pPr>
    <w:rPr>
      <w:sz w:val="16"/>
      <w:szCs w:val="16"/>
    </w:rPr>
  </w:style>
  <w:style w:type="paragraph" w:styleId="33">
    <w:name w:val="Closing"/>
    <w:basedOn w:val="1"/>
    <w:link w:val="138"/>
    <w:semiHidden/>
    <w:unhideWhenUsed/>
    <w:uiPriority w:val="99"/>
    <w:pPr>
      <w:ind w:left="100" w:leftChars="2100"/>
    </w:pPr>
  </w:style>
  <w:style w:type="paragraph" w:styleId="34">
    <w:name w:val="List Bullet 3"/>
    <w:basedOn w:val="20"/>
    <w:uiPriority w:val="12"/>
    <w:pPr>
      <w:numPr>
        <w:ilvl w:val="0"/>
        <w:numId w:val="6"/>
      </w:numPr>
      <w:ind w:left="200" w:hanging="200"/>
    </w:pPr>
  </w:style>
  <w:style w:type="paragraph" w:styleId="35">
    <w:name w:val="Body Text"/>
    <w:basedOn w:val="1"/>
    <w:link w:val="150"/>
    <w:semiHidden/>
    <w:unhideWhenUsed/>
    <w:uiPriority w:val="99"/>
    <w:pPr>
      <w:spacing w:after="120"/>
    </w:pPr>
  </w:style>
  <w:style w:type="paragraph" w:styleId="36">
    <w:name w:val="Body Text Indent"/>
    <w:basedOn w:val="1"/>
    <w:link w:val="154"/>
    <w:semiHidden/>
    <w:unhideWhenUsed/>
    <w:uiPriority w:val="99"/>
    <w:pPr>
      <w:spacing w:after="120"/>
      <w:ind w:left="420" w:leftChars="200"/>
    </w:pPr>
  </w:style>
  <w:style w:type="paragraph" w:styleId="37">
    <w:name w:val="List Number 3"/>
    <w:basedOn w:val="15"/>
    <w:uiPriority w:val="11"/>
    <w:pPr>
      <w:numPr>
        <w:ilvl w:val="0"/>
        <w:numId w:val="7"/>
      </w:numPr>
      <w:ind w:left="200" w:hanging="200"/>
    </w:pPr>
  </w:style>
  <w:style w:type="paragraph" w:styleId="38">
    <w:name w:val="List 2"/>
    <w:basedOn w:val="1"/>
    <w:semiHidden/>
    <w:unhideWhenUsed/>
    <w:uiPriority w:val="99"/>
    <w:pPr>
      <w:ind w:left="100" w:leftChars="200" w:hanging="200" w:hangingChars="200"/>
      <w:contextualSpacing/>
    </w:pPr>
  </w:style>
  <w:style w:type="paragraph" w:styleId="39">
    <w:name w:val="List Continue"/>
    <w:basedOn w:val="1"/>
    <w:semiHidden/>
    <w:unhideWhenUsed/>
    <w:uiPriority w:val="99"/>
    <w:pPr>
      <w:spacing w:after="120"/>
      <w:ind w:left="420" w:leftChars="200"/>
      <w:contextualSpacing/>
    </w:pPr>
  </w:style>
  <w:style w:type="paragraph" w:styleId="40">
    <w:name w:val="Block Text"/>
    <w:basedOn w:val="1"/>
    <w:semiHidden/>
    <w:unhideWhenUsed/>
    <w:uiPriority w:val="99"/>
    <w:pPr>
      <w:spacing w:after="120"/>
      <w:ind w:left="1440" w:leftChars="700" w:right="1440" w:rightChars="700"/>
    </w:pPr>
  </w:style>
  <w:style w:type="paragraph" w:styleId="41">
    <w:name w:val="List Bullet 2"/>
    <w:basedOn w:val="20"/>
    <w:uiPriority w:val="12"/>
    <w:pPr>
      <w:numPr>
        <w:ilvl w:val="0"/>
        <w:numId w:val="8"/>
      </w:numPr>
      <w:ind w:left="200" w:hanging="200"/>
    </w:pPr>
  </w:style>
  <w:style w:type="paragraph" w:styleId="42">
    <w:name w:val="HTML Address"/>
    <w:basedOn w:val="1"/>
    <w:link w:val="128"/>
    <w:semiHidden/>
    <w:unhideWhenUsed/>
    <w:uiPriority w:val="99"/>
    <w:rPr>
      <w:i/>
      <w:iCs/>
    </w:rPr>
  </w:style>
  <w:style w:type="paragraph" w:styleId="43">
    <w:name w:val="index 4"/>
    <w:basedOn w:val="1"/>
    <w:next w:val="1"/>
    <w:autoRedefine/>
    <w:semiHidden/>
    <w:unhideWhenUsed/>
    <w:uiPriority w:val="99"/>
    <w:pPr>
      <w:ind w:left="600" w:leftChars="600"/>
    </w:pPr>
  </w:style>
  <w:style w:type="paragraph" w:styleId="44">
    <w:name w:val="toc 5"/>
    <w:basedOn w:val="1"/>
    <w:next w:val="1"/>
    <w:autoRedefine/>
    <w:semiHidden/>
    <w:unhideWhenUsed/>
    <w:uiPriority w:val="39"/>
    <w:pPr>
      <w:ind w:left="1680" w:leftChars="800"/>
    </w:pPr>
  </w:style>
  <w:style w:type="paragraph" w:styleId="45">
    <w:name w:val="toc 3"/>
    <w:basedOn w:val="46"/>
    <w:autoRedefine/>
    <w:uiPriority w:val="39"/>
    <w:pPr>
      <w:tabs>
        <w:tab w:val="right" w:leader="dot" w:pos="8381"/>
      </w:tabs>
      <w:ind w:left="200" w:leftChars="200"/>
    </w:pPr>
  </w:style>
  <w:style w:type="paragraph" w:styleId="46">
    <w:name w:val="toc 2"/>
    <w:basedOn w:val="47"/>
    <w:autoRedefine/>
    <w:uiPriority w:val="39"/>
    <w:pPr>
      <w:tabs>
        <w:tab w:val="right" w:leader="dot" w:pos="8381"/>
      </w:tabs>
      <w:ind w:left="100" w:leftChars="100"/>
    </w:pPr>
    <w:rPr>
      <w:rFonts w:eastAsia="宋体"/>
    </w:rPr>
  </w:style>
  <w:style w:type="paragraph" w:styleId="47">
    <w:name w:val="toc 1"/>
    <w:basedOn w:val="1"/>
    <w:next w:val="1"/>
    <w:link w:val="173"/>
    <w:autoRedefine/>
    <w:uiPriority w:val="39"/>
    <w:pPr>
      <w:tabs>
        <w:tab w:val="right" w:leader="dot" w:pos="8381"/>
      </w:tabs>
      <w:wordWrap w:val="0"/>
    </w:pPr>
    <w:rPr>
      <w:rFonts w:eastAsia="黑体"/>
    </w:rPr>
  </w:style>
  <w:style w:type="paragraph" w:styleId="48">
    <w:name w:val="Plain Text"/>
    <w:basedOn w:val="1"/>
    <w:link w:val="135"/>
    <w:semiHidden/>
    <w:unhideWhenUsed/>
    <w:uiPriority w:val="99"/>
    <w:rPr>
      <w:rFonts w:hAnsi="Courier New" w:cs="Courier New" w:asciiTheme="minorEastAsia"/>
    </w:rPr>
  </w:style>
  <w:style w:type="paragraph" w:styleId="49">
    <w:name w:val="List Bullet 5"/>
    <w:basedOn w:val="20"/>
    <w:uiPriority w:val="12"/>
    <w:pPr>
      <w:numPr>
        <w:ilvl w:val="0"/>
        <w:numId w:val="9"/>
      </w:numPr>
      <w:ind w:left="200" w:hanging="200"/>
    </w:pPr>
  </w:style>
  <w:style w:type="paragraph" w:styleId="50">
    <w:name w:val="List Number 4"/>
    <w:basedOn w:val="15"/>
    <w:uiPriority w:val="11"/>
    <w:pPr>
      <w:numPr>
        <w:ilvl w:val="0"/>
        <w:numId w:val="10"/>
      </w:numPr>
      <w:ind w:left="200" w:hanging="200"/>
    </w:pPr>
  </w:style>
  <w:style w:type="paragraph" w:styleId="51">
    <w:name w:val="toc 8"/>
    <w:basedOn w:val="1"/>
    <w:next w:val="1"/>
    <w:autoRedefine/>
    <w:semiHidden/>
    <w:unhideWhenUsed/>
    <w:uiPriority w:val="39"/>
    <w:pPr>
      <w:ind w:left="2940" w:leftChars="1400"/>
    </w:pPr>
  </w:style>
  <w:style w:type="paragraph" w:styleId="52">
    <w:name w:val="index 3"/>
    <w:basedOn w:val="1"/>
    <w:next w:val="1"/>
    <w:autoRedefine/>
    <w:semiHidden/>
    <w:unhideWhenUsed/>
    <w:uiPriority w:val="99"/>
    <w:pPr>
      <w:ind w:left="400" w:leftChars="400"/>
    </w:pPr>
  </w:style>
  <w:style w:type="paragraph" w:styleId="53">
    <w:name w:val="Date"/>
    <w:basedOn w:val="1"/>
    <w:next w:val="1"/>
    <w:link w:val="144"/>
    <w:semiHidden/>
    <w:unhideWhenUsed/>
    <w:uiPriority w:val="99"/>
    <w:pPr>
      <w:ind w:left="100" w:leftChars="2500"/>
    </w:pPr>
  </w:style>
  <w:style w:type="paragraph" w:styleId="54">
    <w:name w:val="Body Text Indent 2"/>
    <w:basedOn w:val="1"/>
    <w:link w:val="156"/>
    <w:semiHidden/>
    <w:unhideWhenUsed/>
    <w:uiPriority w:val="99"/>
    <w:pPr>
      <w:spacing w:after="120" w:line="480" w:lineRule="auto"/>
      <w:ind w:left="420" w:leftChars="200"/>
    </w:pPr>
  </w:style>
  <w:style w:type="paragraph" w:styleId="55">
    <w:name w:val="endnote text"/>
    <w:basedOn w:val="1"/>
    <w:link w:val="120"/>
    <w:semiHidden/>
    <w:uiPriority w:val="30"/>
    <w:pPr>
      <w:snapToGrid w:val="0"/>
      <w:spacing w:line="240" w:lineRule="auto"/>
      <w:ind w:left="100" w:hanging="100" w:hangingChars="100"/>
    </w:pPr>
    <w:rPr>
      <w:sz w:val="18"/>
    </w:rPr>
  </w:style>
  <w:style w:type="paragraph" w:styleId="56">
    <w:name w:val="List Continue 5"/>
    <w:basedOn w:val="1"/>
    <w:semiHidden/>
    <w:unhideWhenUsed/>
    <w:uiPriority w:val="99"/>
    <w:pPr>
      <w:spacing w:after="120"/>
      <w:ind w:left="2100" w:leftChars="1000"/>
      <w:contextualSpacing/>
    </w:pPr>
  </w:style>
  <w:style w:type="paragraph" w:styleId="57">
    <w:name w:val="Balloon Text"/>
    <w:basedOn w:val="1"/>
    <w:link w:val="123"/>
    <w:semiHidden/>
    <w:unhideWhenUsed/>
    <w:uiPriority w:val="99"/>
    <w:pPr>
      <w:spacing w:line="240" w:lineRule="auto"/>
    </w:pPr>
    <w:rPr>
      <w:sz w:val="18"/>
      <w:szCs w:val="18"/>
    </w:rPr>
  </w:style>
  <w:style w:type="paragraph" w:styleId="58">
    <w:name w:val="footer"/>
    <w:basedOn w:val="1"/>
    <w:link w:val="101"/>
    <w:unhideWhenUsed/>
    <w:uiPriority w:val="99"/>
    <w:pPr>
      <w:snapToGrid w:val="0"/>
      <w:spacing w:line="240" w:lineRule="auto"/>
      <w:jc w:val="center"/>
    </w:pPr>
    <w:rPr>
      <w:sz w:val="21"/>
      <w:szCs w:val="18"/>
    </w:rPr>
  </w:style>
  <w:style w:type="paragraph" w:styleId="59">
    <w:name w:val="envelope return"/>
    <w:basedOn w:val="1"/>
    <w:semiHidden/>
    <w:unhideWhenUsed/>
    <w:uiPriority w:val="99"/>
    <w:pPr>
      <w:snapToGrid w:val="0"/>
    </w:pPr>
    <w:rPr>
      <w:rFonts w:asciiTheme="majorHAnsi" w:hAnsiTheme="majorHAnsi" w:eastAsiaTheme="majorEastAsia" w:cstheme="majorBidi"/>
    </w:rPr>
  </w:style>
  <w:style w:type="paragraph" w:styleId="60">
    <w:name w:val="header"/>
    <w:basedOn w:val="58"/>
    <w:link w:val="100"/>
    <w:unhideWhenUsed/>
    <w:uiPriority w:val="99"/>
  </w:style>
  <w:style w:type="paragraph" w:styleId="61">
    <w:name w:val="Signature"/>
    <w:basedOn w:val="1"/>
    <w:link w:val="143"/>
    <w:semiHidden/>
    <w:unhideWhenUsed/>
    <w:uiPriority w:val="99"/>
    <w:pPr>
      <w:ind w:left="100" w:leftChars="2100"/>
    </w:pPr>
  </w:style>
  <w:style w:type="paragraph" w:styleId="62">
    <w:name w:val="List Continue 4"/>
    <w:basedOn w:val="1"/>
    <w:semiHidden/>
    <w:unhideWhenUsed/>
    <w:uiPriority w:val="99"/>
    <w:pPr>
      <w:spacing w:after="120"/>
      <w:ind w:left="1680" w:leftChars="800"/>
      <w:contextualSpacing/>
    </w:pPr>
  </w:style>
  <w:style w:type="paragraph" w:styleId="63">
    <w:name w:val="toc 4"/>
    <w:basedOn w:val="45"/>
    <w:autoRedefine/>
    <w:uiPriority w:val="39"/>
    <w:pPr>
      <w:ind w:left="300" w:leftChars="300"/>
    </w:pPr>
  </w:style>
  <w:style w:type="paragraph" w:styleId="64">
    <w:name w:val="index heading"/>
    <w:basedOn w:val="65"/>
    <w:next w:val="1"/>
    <w:semiHidden/>
    <w:uiPriority w:val="99"/>
    <w:rPr>
      <w:bCs w:val="0"/>
    </w:rPr>
  </w:style>
  <w:style w:type="paragraph" w:styleId="65">
    <w:name w:val="Title"/>
    <w:next w:val="1"/>
    <w:link w:val="102"/>
    <w:qFormat/>
    <w:uiPriority w:val="0"/>
    <w:pPr>
      <w:keepNext/>
      <w:keepLines/>
      <w:pageBreakBefore/>
      <w:spacing w:before="480" w:after="360" w:line="240" w:lineRule="auto"/>
      <w:jc w:val="center"/>
      <w:outlineLvl w:val="0"/>
    </w:pPr>
    <w:rPr>
      <w:rFonts w:ascii="Arial" w:hAnsi="Arial" w:eastAsia="黑体" w:cstheme="majorBidi"/>
      <w:bCs/>
      <w:kern w:val="30"/>
      <w:sz w:val="32"/>
      <w:szCs w:val="32"/>
      <w:lang w:val="en-US" w:eastAsia="zh-CN" w:bidi="ar-SA"/>
    </w:rPr>
  </w:style>
  <w:style w:type="paragraph" w:styleId="66">
    <w:name w:val="Subtitle"/>
    <w:basedOn w:val="65"/>
    <w:next w:val="1"/>
    <w:link w:val="109"/>
    <w:uiPriority w:val="5"/>
    <w:pPr>
      <w:outlineLvl w:val="9"/>
    </w:pPr>
    <w:rPr>
      <w:bCs w:val="0"/>
    </w:rPr>
  </w:style>
  <w:style w:type="paragraph" w:styleId="67">
    <w:name w:val="List Number 5"/>
    <w:basedOn w:val="15"/>
    <w:uiPriority w:val="11"/>
    <w:pPr>
      <w:numPr>
        <w:ilvl w:val="0"/>
        <w:numId w:val="11"/>
      </w:numPr>
      <w:ind w:left="200" w:hanging="200"/>
    </w:pPr>
  </w:style>
  <w:style w:type="paragraph" w:styleId="68">
    <w:name w:val="List"/>
    <w:basedOn w:val="1"/>
    <w:semiHidden/>
    <w:unhideWhenUsed/>
    <w:uiPriority w:val="99"/>
    <w:pPr>
      <w:ind w:left="200" w:hanging="200" w:hangingChars="200"/>
      <w:contextualSpacing/>
    </w:pPr>
  </w:style>
  <w:style w:type="paragraph" w:styleId="69">
    <w:name w:val="footnote text"/>
    <w:basedOn w:val="1"/>
    <w:link w:val="116"/>
    <w:qFormat/>
    <w:uiPriority w:val="30"/>
    <w:pPr>
      <w:snapToGrid w:val="0"/>
      <w:spacing w:line="240" w:lineRule="auto"/>
      <w:ind w:left="150" w:hanging="150" w:hangingChars="150"/>
    </w:pPr>
    <w:rPr>
      <w:sz w:val="18"/>
      <w:szCs w:val="18"/>
    </w:rPr>
  </w:style>
  <w:style w:type="paragraph" w:styleId="70">
    <w:name w:val="toc 6"/>
    <w:basedOn w:val="1"/>
    <w:next w:val="1"/>
    <w:autoRedefine/>
    <w:semiHidden/>
    <w:unhideWhenUsed/>
    <w:uiPriority w:val="39"/>
    <w:pPr>
      <w:ind w:left="2100" w:leftChars="1000"/>
    </w:pPr>
  </w:style>
  <w:style w:type="paragraph" w:styleId="71">
    <w:name w:val="List 5"/>
    <w:basedOn w:val="1"/>
    <w:semiHidden/>
    <w:unhideWhenUsed/>
    <w:uiPriority w:val="99"/>
    <w:pPr>
      <w:ind w:left="100" w:leftChars="800" w:hanging="200" w:hangingChars="200"/>
      <w:contextualSpacing/>
    </w:pPr>
  </w:style>
  <w:style w:type="paragraph" w:styleId="72">
    <w:name w:val="Body Text Indent 3"/>
    <w:basedOn w:val="1"/>
    <w:link w:val="157"/>
    <w:semiHidden/>
    <w:unhideWhenUsed/>
    <w:uiPriority w:val="99"/>
    <w:pPr>
      <w:spacing w:after="120"/>
      <w:ind w:left="420" w:leftChars="200"/>
    </w:pPr>
    <w:rPr>
      <w:sz w:val="16"/>
      <w:szCs w:val="16"/>
    </w:rPr>
  </w:style>
  <w:style w:type="paragraph" w:styleId="73">
    <w:name w:val="index 7"/>
    <w:basedOn w:val="1"/>
    <w:next w:val="1"/>
    <w:autoRedefine/>
    <w:semiHidden/>
    <w:unhideWhenUsed/>
    <w:uiPriority w:val="99"/>
    <w:pPr>
      <w:ind w:left="1200" w:leftChars="1200"/>
    </w:pPr>
  </w:style>
  <w:style w:type="paragraph" w:styleId="74">
    <w:name w:val="index 9"/>
    <w:basedOn w:val="1"/>
    <w:next w:val="1"/>
    <w:autoRedefine/>
    <w:semiHidden/>
    <w:unhideWhenUsed/>
    <w:uiPriority w:val="99"/>
    <w:pPr>
      <w:ind w:left="1600" w:leftChars="1600"/>
    </w:pPr>
  </w:style>
  <w:style w:type="paragraph" w:styleId="75">
    <w:name w:val="table of figures"/>
    <w:basedOn w:val="47"/>
    <w:uiPriority w:val="99"/>
    <w:rPr>
      <w:rFonts w:eastAsiaTheme="minorEastAsia"/>
    </w:rPr>
  </w:style>
  <w:style w:type="paragraph" w:styleId="76">
    <w:name w:val="toc 9"/>
    <w:basedOn w:val="1"/>
    <w:next w:val="1"/>
    <w:autoRedefine/>
    <w:semiHidden/>
    <w:unhideWhenUsed/>
    <w:uiPriority w:val="39"/>
    <w:pPr>
      <w:ind w:left="3360" w:leftChars="1600"/>
    </w:pPr>
  </w:style>
  <w:style w:type="paragraph" w:styleId="77">
    <w:name w:val="Body Text 2"/>
    <w:basedOn w:val="1"/>
    <w:link w:val="151"/>
    <w:semiHidden/>
    <w:unhideWhenUsed/>
    <w:uiPriority w:val="99"/>
    <w:pPr>
      <w:spacing w:after="120" w:line="480" w:lineRule="auto"/>
    </w:pPr>
  </w:style>
  <w:style w:type="paragraph" w:styleId="78">
    <w:name w:val="List 4"/>
    <w:basedOn w:val="1"/>
    <w:semiHidden/>
    <w:unhideWhenUsed/>
    <w:uiPriority w:val="99"/>
    <w:pPr>
      <w:ind w:left="100" w:leftChars="600" w:hanging="200" w:hangingChars="200"/>
      <w:contextualSpacing/>
    </w:pPr>
  </w:style>
  <w:style w:type="paragraph" w:styleId="79">
    <w:name w:val="List Continue 2"/>
    <w:basedOn w:val="1"/>
    <w:semiHidden/>
    <w:unhideWhenUsed/>
    <w:uiPriority w:val="99"/>
    <w:pPr>
      <w:spacing w:after="120"/>
      <w:ind w:left="840" w:leftChars="400"/>
      <w:contextualSpacing/>
    </w:pPr>
  </w:style>
  <w:style w:type="paragraph" w:styleId="80">
    <w:name w:val="Message Header"/>
    <w:basedOn w:val="1"/>
    <w:link w:val="147"/>
    <w:semiHidden/>
    <w:unhideWhenUs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1">
    <w:name w:val="HTML Preformatted"/>
    <w:basedOn w:val="1"/>
    <w:link w:val="129"/>
    <w:semiHidden/>
    <w:unhideWhenUsed/>
    <w:uiPriority w:val="99"/>
    <w:rPr>
      <w:rFonts w:ascii="Courier New" w:hAnsi="Courier New" w:cs="Courier New"/>
      <w:sz w:val="20"/>
      <w:szCs w:val="20"/>
    </w:rPr>
  </w:style>
  <w:style w:type="paragraph" w:styleId="82">
    <w:name w:val="Normal (Web)"/>
    <w:basedOn w:val="1"/>
    <w:semiHidden/>
    <w:unhideWhenUsed/>
    <w:uiPriority w:val="99"/>
    <w:rPr>
      <w:rFonts w:cs="Times New Roman"/>
    </w:rPr>
  </w:style>
  <w:style w:type="paragraph" w:styleId="83">
    <w:name w:val="List Continue 3"/>
    <w:basedOn w:val="1"/>
    <w:semiHidden/>
    <w:unhideWhenUsed/>
    <w:uiPriority w:val="99"/>
    <w:pPr>
      <w:spacing w:after="120"/>
      <w:ind w:left="1260" w:leftChars="600"/>
      <w:contextualSpacing/>
    </w:pPr>
  </w:style>
  <w:style w:type="paragraph" w:styleId="84">
    <w:name w:val="index 1"/>
    <w:basedOn w:val="1"/>
    <w:next w:val="1"/>
    <w:autoRedefine/>
    <w:semiHidden/>
    <w:unhideWhenUsed/>
    <w:uiPriority w:val="99"/>
  </w:style>
  <w:style w:type="paragraph" w:styleId="85">
    <w:name w:val="index 2"/>
    <w:basedOn w:val="1"/>
    <w:next w:val="1"/>
    <w:autoRedefine/>
    <w:semiHidden/>
    <w:unhideWhenUsed/>
    <w:uiPriority w:val="99"/>
    <w:pPr>
      <w:ind w:left="200" w:leftChars="200"/>
    </w:pPr>
  </w:style>
  <w:style w:type="paragraph" w:styleId="86">
    <w:name w:val="annotation subject"/>
    <w:basedOn w:val="29"/>
    <w:next w:val="29"/>
    <w:link w:val="142"/>
    <w:semiHidden/>
    <w:unhideWhenUsed/>
    <w:uiPriority w:val="99"/>
    <w:rPr>
      <w:b/>
      <w:bCs/>
    </w:rPr>
  </w:style>
  <w:style w:type="paragraph" w:styleId="87">
    <w:name w:val="Body Text First Indent"/>
    <w:basedOn w:val="35"/>
    <w:link w:val="153"/>
    <w:semiHidden/>
    <w:unhideWhenUsed/>
    <w:uiPriority w:val="99"/>
    <w:pPr>
      <w:ind w:firstLine="420" w:firstLineChars="100"/>
    </w:pPr>
  </w:style>
  <w:style w:type="paragraph" w:styleId="88">
    <w:name w:val="Body Text First Indent 2"/>
    <w:basedOn w:val="36"/>
    <w:link w:val="155"/>
    <w:semiHidden/>
    <w:unhideWhenUsed/>
    <w:uiPriority w:val="99"/>
    <w:pPr>
      <w:ind w:firstLine="420"/>
    </w:pPr>
  </w:style>
  <w:style w:type="table" w:styleId="90">
    <w:name w:val="Table Grid"/>
    <w:basedOn w:val="89"/>
    <w:uiPriority w:val="0"/>
    <w:pPr>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Pr>
    <w:tblStylePr w:type="firstRow">
      <w:rPr>
        <w:rFonts w:ascii="Times New Roman" w:hAnsi="Times New Roman" w:eastAsia="宋体"/>
      </w:rPr>
      <w:tblPr>
        <w:jc w:val="center"/>
      </w:tblPr>
      <w:trPr>
        <w:jc w:val="center"/>
      </w:trPr>
    </w:tblStylePr>
    <w:tblStylePr w:type="firstCol">
      <w:rPr>
        <w:rFonts w:ascii="Times New Roman" w:hAnsi="Times New Roman" w:eastAsia="宋体"/>
      </w:rPr>
      <w:tblPr>
        <w:jc w:val="center"/>
      </w:tblPr>
      <w:trPr>
        <w:jc w:val="center"/>
      </w:trPr>
    </w:tblStylePr>
  </w:style>
  <w:style w:type="character" w:styleId="92">
    <w:name w:val="Strong"/>
    <w:basedOn w:val="91"/>
    <w:qFormat/>
    <w:uiPriority w:val="7"/>
    <w:rPr>
      <w:b/>
      <w:bCs/>
    </w:rPr>
  </w:style>
  <w:style w:type="character" w:styleId="93">
    <w:name w:val="endnote reference"/>
    <w:basedOn w:val="91"/>
    <w:semiHidden/>
    <w:uiPriority w:val="30"/>
    <w:rPr>
      <w:vertAlign w:val="superscript"/>
    </w:rPr>
  </w:style>
  <w:style w:type="character" w:styleId="94">
    <w:name w:val="FollowedHyperlink"/>
    <w:basedOn w:val="91"/>
    <w:unhideWhenUsed/>
    <w:uiPriority w:val="99"/>
    <w:rPr>
      <w:color w:val="auto"/>
      <w:u w:val="single"/>
    </w:rPr>
  </w:style>
  <w:style w:type="character" w:styleId="95">
    <w:name w:val="Emphasis"/>
    <w:basedOn w:val="91"/>
    <w:qFormat/>
    <w:uiPriority w:val="7"/>
    <w:rPr>
      <w:rFonts w:eastAsia="黑体" w:asciiTheme="majorHAnsi" w:hAnsiTheme="majorHAnsi"/>
      <w:iCs/>
      <w:sz w:val="24"/>
    </w:rPr>
  </w:style>
  <w:style w:type="character" w:styleId="96">
    <w:name w:val="Hyperlink"/>
    <w:basedOn w:val="91"/>
    <w:unhideWhenUsed/>
    <w:uiPriority w:val="99"/>
    <w:rPr>
      <w:color w:val="auto"/>
      <w:u w:val="single"/>
    </w:rPr>
  </w:style>
  <w:style w:type="character" w:styleId="97">
    <w:name w:val="annotation reference"/>
    <w:basedOn w:val="91"/>
    <w:semiHidden/>
    <w:unhideWhenUsed/>
    <w:uiPriority w:val="99"/>
    <w:rPr>
      <w:sz w:val="21"/>
      <w:szCs w:val="21"/>
    </w:rPr>
  </w:style>
  <w:style w:type="character" w:styleId="98">
    <w:name w:val="footnote reference"/>
    <w:basedOn w:val="91"/>
    <w:semiHidden/>
    <w:uiPriority w:val="30"/>
    <w:rPr>
      <w:vertAlign w:val="superscript"/>
    </w:rPr>
  </w:style>
  <w:style w:type="table" w:customStyle="1" w:styleId="99">
    <w:name w:val="三线表"/>
    <w:basedOn w:val="90"/>
    <w:uiPriority w:val="99"/>
    <w:tblPr>
      <w:tblBorders>
        <w:top w:val="single" w:color="auto" w:sz="12" w:space="0"/>
        <w:bottom w:val="single" w:color="auto" w:sz="12" w:space="0"/>
      </w:tblBorders>
    </w:tblPr>
    <w:tblStylePr w:type="firstRow">
      <w:rPr>
        <w:rFonts w:ascii="Times New Roman" w:hAnsi="Times New Roman" w:eastAsia="宋体"/>
      </w:rPr>
      <w:tblPr>
        <w:jc w:val="center"/>
      </w:tblPr>
      <w:trPr>
        <w:jc w:val="center"/>
      </w:trPr>
      <w:tcPr>
        <w:tcBorders>
          <w:bottom w:val="single" w:color="auto" w:sz="8" w:space="0"/>
        </w:tcBorders>
      </w:tcPr>
    </w:tblStylePr>
    <w:tblStylePr w:type="firstCol">
      <w:rPr>
        <w:rFonts w:ascii="Times New Roman" w:hAnsi="Times New Roman" w:eastAsia="宋体"/>
      </w:rPr>
      <w:tblPr>
        <w:jc w:val="center"/>
      </w:tblPr>
      <w:trPr>
        <w:jc w:val="center"/>
      </w:trPr>
    </w:tblStylePr>
  </w:style>
  <w:style w:type="character" w:customStyle="1" w:styleId="100">
    <w:name w:val="页眉 字符"/>
    <w:basedOn w:val="91"/>
    <w:link w:val="60"/>
    <w:uiPriority w:val="99"/>
    <w:rPr>
      <w:kern w:val="0"/>
      <w:sz w:val="21"/>
      <w:szCs w:val="18"/>
    </w:rPr>
  </w:style>
  <w:style w:type="character" w:customStyle="1" w:styleId="101">
    <w:name w:val="页脚 字符"/>
    <w:basedOn w:val="91"/>
    <w:link w:val="58"/>
    <w:uiPriority w:val="99"/>
    <w:rPr>
      <w:kern w:val="0"/>
      <w:sz w:val="21"/>
      <w:szCs w:val="18"/>
    </w:rPr>
  </w:style>
  <w:style w:type="character" w:customStyle="1" w:styleId="102">
    <w:name w:val="标题 字符"/>
    <w:basedOn w:val="91"/>
    <w:link w:val="65"/>
    <w:uiPriority w:val="0"/>
    <w:rPr>
      <w:rFonts w:ascii="Arial" w:hAnsi="Arial" w:eastAsia="黑体" w:cstheme="majorBidi"/>
      <w:bCs/>
      <w:kern w:val="30"/>
      <w:sz w:val="32"/>
      <w:szCs w:val="32"/>
    </w:rPr>
  </w:style>
  <w:style w:type="character" w:customStyle="1" w:styleId="103">
    <w:name w:val="标题 1 字符"/>
    <w:basedOn w:val="91"/>
    <w:link w:val="3"/>
    <w:uiPriority w:val="2"/>
    <w:rPr>
      <w:rFonts w:ascii="Arial" w:hAnsi="Arial" w:eastAsia="黑体"/>
      <w:bCs/>
      <w:kern w:val="44"/>
      <w:sz w:val="32"/>
      <w:szCs w:val="44"/>
    </w:rPr>
  </w:style>
  <w:style w:type="paragraph" w:customStyle="1" w:styleId="104">
    <w:name w:val="TOC Heading"/>
    <w:basedOn w:val="65"/>
    <w:next w:val="1"/>
    <w:qFormat/>
    <w:uiPriority w:val="39"/>
    <w:pPr>
      <w:outlineLvl w:val="9"/>
    </w:pPr>
  </w:style>
  <w:style w:type="character" w:customStyle="1" w:styleId="105">
    <w:name w:val="标题 2 字符"/>
    <w:basedOn w:val="91"/>
    <w:link w:val="4"/>
    <w:uiPriority w:val="2"/>
    <w:rPr>
      <w:rFonts w:ascii="Arial" w:hAnsi="Arial" w:eastAsia="黑体" w:cstheme="majorBidi"/>
      <w:kern w:val="44"/>
      <w:sz w:val="28"/>
      <w:szCs w:val="32"/>
    </w:rPr>
  </w:style>
  <w:style w:type="character" w:customStyle="1" w:styleId="106">
    <w:name w:val="标题 3 字符"/>
    <w:basedOn w:val="91"/>
    <w:link w:val="5"/>
    <w:uiPriority w:val="2"/>
    <w:rPr>
      <w:rFonts w:ascii="Arial" w:hAnsi="Arial" w:eastAsia="黑体" w:cstheme="majorBidi"/>
      <w:bCs/>
      <w:kern w:val="44"/>
      <w:sz w:val="26"/>
      <w:szCs w:val="32"/>
    </w:rPr>
  </w:style>
  <w:style w:type="character" w:customStyle="1" w:styleId="107">
    <w:name w:val="标题 4 字符"/>
    <w:basedOn w:val="91"/>
    <w:link w:val="6"/>
    <w:uiPriority w:val="2"/>
    <w:rPr>
      <w:rFonts w:ascii="Arial" w:hAnsi="Arial" w:eastAsia="黑体" w:cstheme="majorBidi"/>
      <w:kern w:val="44"/>
      <w:szCs w:val="28"/>
    </w:rPr>
  </w:style>
  <w:style w:type="paragraph" w:customStyle="1" w:styleId="108">
    <w:name w:val="参考文献"/>
    <w:basedOn w:val="1"/>
    <w:qFormat/>
    <w:uiPriority w:val="9"/>
    <w:pPr>
      <w:numPr>
        <w:ilvl w:val="0"/>
        <w:numId w:val="12"/>
      </w:numPr>
      <w:spacing w:before="60" w:line="320" w:lineRule="exact"/>
      <w:ind w:left="567" w:hanging="567"/>
    </w:pPr>
    <w:rPr>
      <w:sz w:val="21"/>
    </w:rPr>
  </w:style>
  <w:style w:type="character" w:customStyle="1" w:styleId="109">
    <w:name w:val="副标题 字符"/>
    <w:basedOn w:val="91"/>
    <w:link w:val="66"/>
    <w:uiPriority w:val="5"/>
    <w:rPr>
      <w:rFonts w:ascii="Arial" w:hAnsi="Arial" w:eastAsia="黑体" w:cstheme="majorBidi"/>
      <w:kern w:val="30"/>
      <w:sz w:val="32"/>
      <w:szCs w:val="32"/>
    </w:rPr>
  </w:style>
  <w:style w:type="paragraph" w:customStyle="1" w:styleId="110">
    <w:name w:val="附录标题"/>
    <w:basedOn w:val="66"/>
    <w:qFormat/>
    <w:uiPriority w:val="5"/>
    <w:pPr>
      <w:numPr>
        <w:ilvl w:val="0"/>
        <w:numId w:val="13"/>
      </w:numPr>
      <w:outlineLvl w:val="0"/>
    </w:pPr>
  </w:style>
  <w:style w:type="paragraph" w:customStyle="1" w:styleId="111">
    <w:name w:val="附录标题 1"/>
    <w:basedOn w:val="16"/>
    <w:next w:val="1"/>
    <w:uiPriority w:val="6"/>
    <w:pPr>
      <w:keepNext/>
      <w:keepLines/>
      <w:widowControl/>
      <w:spacing w:before="400" w:after="120"/>
      <w:jc w:val="center"/>
    </w:pPr>
  </w:style>
  <w:style w:type="character" w:customStyle="1" w:styleId="112">
    <w:name w:val="列表段落 字符"/>
    <w:basedOn w:val="91"/>
    <w:link w:val="16"/>
    <w:uiPriority w:val="34"/>
    <w:rPr>
      <w:kern w:val="0"/>
    </w:rPr>
  </w:style>
  <w:style w:type="paragraph" w:customStyle="1" w:styleId="113">
    <w:name w:val="行间代码"/>
    <w:basedOn w:val="16"/>
    <w:link w:val="114"/>
    <w:qFormat/>
    <w:uiPriority w:val="8"/>
    <w:pPr>
      <w:numPr>
        <w:ilvl w:val="0"/>
        <w:numId w:val="14"/>
      </w:numPr>
      <w:pBdr>
        <w:left w:val="single" w:color="7F7F7F" w:themeColor="background1" w:themeShade="80" w:sz="24" w:space="0"/>
      </w:pBdr>
      <w:shd w:val="clear" w:color="auto" w:fill="D8D8D8" w:themeFill="background1" w:themeFillShade="D9"/>
      <w:kinsoku w:val="0"/>
      <w:overflowPunct w:val="0"/>
      <w:autoSpaceDE w:val="0"/>
      <w:autoSpaceDN w:val="0"/>
      <w:ind w:hanging="200" w:hangingChars="200"/>
      <w:jc w:val="left"/>
    </w:pPr>
    <w:rPr>
      <w:rFonts w:ascii="LM Mono 10" w:hAnsi="LM Mono 10" w:eastAsia="微软雅黑"/>
      <w:szCs w:val="21"/>
    </w:rPr>
  </w:style>
  <w:style w:type="character" w:customStyle="1" w:styleId="114">
    <w:name w:val="行间代码 字符"/>
    <w:basedOn w:val="91"/>
    <w:link w:val="113"/>
    <w:uiPriority w:val="8"/>
    <w:rPr>
      <w:rFonts w:ascii="LM Mono 10" w:hAnsi="LM Mono 10" w:eastAsia="微软雅黑"/>
      <w:szCs w:val="21"/>
      <w:shd w:val="clear" w:color="auto" w:fill="D8D8D8" w:themeFill="background1" w:themeFillShade="D9"/>
    </w:rPr>
  </w:style>
  <w:style w:type="character" w:customStyle="1" w:styleId="115">
    <w:name w:val="行内代码"/>
    <w:basedOn w:val="91"/>
    <w:qFormat/>
    <w:uiPriority w:val="8"/>
    <w:rPr>
      <w:rFonts w:ascii="Consolas" w:hAnsi="Consolas" w:eastAsia="微软雅黑"/>
      <w:sz w:val="24"/>
      <w:shd w:val="clear" w:color="auto" w:fill="D8D8D8" w:themeFill="background1" w:themeFillShade="D9"/>
    </w:rPr>
  </w:style>
  <w:style w:type="character" w:customStyle="1" w:styleId="116">
    <w:name w:val="脚注文本 字符"/>
    <w:basedOn w:val="91"/>
    <w:link w:val="69"/>
    <w:uiPriority w:val="30"/>
    <w:rPr>
      <w:sz w:val="18"/>
      <w:szCs w:val="18"/>
    </w:rPr>
  </w:style>
  <w:style w:type="paragraph" w:customStyle="1" w:styleId="117">
    <w:name w:val="使用授权说明标题"/>
    <w:basedOn w:val="66"/>
    <w:next w:val="1"/>
    <w:qFormat/>
    <w:uiPriority w:val="19"/>
    <w:pPr>
      <w:spacing w:before="720" w:after="720"/>
    </w:pPr>
    <w:rPr>
      <w:sz w:val="44"/>
      <w:szCs w:val="44"/>
    </w:rPr>
  </w:style>
  <w:style w:type="paragraph" w:customStyle="1" w:styleId="118">
    <w:name w:val="图片"/>
    <w:basedOn w:val="16"/>
    <w:next w:val="16"/>
    <w:link w:val="119"/>
    <w:qFormat/>
    <w:uiPriority w:val="3"/>
    <w:pPr>
      <w:spacing w:before="240"/>
      <w:jc w:val="center"/>
    </w:pPr>
    <w:rPr>
      <w:sz w:val="21"/>
    </w:rPr>
  </w:style>
  <w:style w:type="character" w:customStyle="1" w:styleId="119">
    <w:name w:val="图片 字符"/>
    <w:basedOn w:val="112"/>
    <w:link w:val="118"/>
    <w:uiPriority w:val="3"/>
    <w:rPr>
      <w:kern w:val="0"/>
      <w:sz w:val="21"/>
    </w:rPr>
  </w:style>
  <w:style w:type="character" w:customStyle="1" w:styleId="120">
    <w:name w:val="尾注文本 字符"/>
    <w:basedOn w:val="91"/>
    <w:link w:val="55"/>
    <w:semiHidden/>
    <w:uiPriority w:val="30"/>
    <w:rPr>
      <w:kern w:val="0"/>
      <w:sz w:val="18"/>
    </w:rPr>
  </w:style>
  <w:style w:type="character" w:customStyle="1" w:styleId="121">
    <w:name w:val="标题 5 字符"/>
    <w:basedOn w:val="91"/>
    <w:link w:val="7"/>
    <w:semiHidden/>
    <w:uiPriority w:val="2"/>
    <w:rPr>
      <w:b/>
      <w:bCs/>
      <w:sz w:val="28"/>
      <w:szCs w:val="28"/>
    </w:rPr>
  </w:style>
  <w:style w:type="character" w:customStyle="1" w:styleId="122">
    <w:name w:val="Book Title"/>
    <w:basedOn w:val="91"/>
    <w:semiHidden/>
    <w:unhideWhenUsed/>
    <w:uiPriority w:val="99"/>
    <w:rPr>
      <w:b/>
      <w:bCs/>
      <w:i/>
      <w:iCs/>
      <w:spacing w:val="5"/>
    </w:rPr>
  </w:style>
  <w:style w:type="character" w:customStyle="1" w:styleId="123">
    <w:name w:val="批注框文本 字符"/>
    <w:basedOn w:val="91"/>
    <w:link w:val="57"/>
    <w:semiHidden/>
    <w:uiPriority w:val="99"/>
    <w:rPr>
      <w:kern w:val="0"/>
      <w:sz w:val="18"/>
      <w:szCs w:val="18"/>
    </w:rPr>
  </w:style>
  <w:style w:type="character" w:styleId="124">
    <w:name w:val="Placeholder Text"/>
    <w:basedOn w:val="91"/>
    <w:semiHidden/>
    <w:uiPriority w:val="99"/>
    <w:rPr>
      <w:color w:val="808080"/>
    </w:rPr>
  </w:style>
  <w:style w:type="table" w:customStyle="1" w:styleId="125">
    <w:name w:val="List Table 6 Colorful"/>
    <w:basedOn w:val="89"/>
    <w:uiPriority w:val="51"/>
    <w:pPr>
      <w:spacing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26">
    <w:name w:val="Unresolved Mention"/>
    <w:basedOn w:val="91"/>
    <w:semiHidden/>
    <w:unhideWhenUsed/>
    <w:uiPriority w:val="99"/>
    <w:rPr>
      <w:color w:val="605E5C"/>
      <w:shd w:val="clear" w:color="auto" w:fill="E1DFDD"/>
    </w:rPr>
  </w:style>
  <w:style w:type="table" w:customStyle="1" w:styleId="127">
    <w:name w:val="Grid Table Light"/>
    <w:basedOn w:val="89"/>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28">
    <w:name w:val="HTML 地址 字符"/>
    <w:basedOn w:val="91"/>
    <w:link w:val="42"/>
    <w:semiHidden/>
    <w:uiPriority w:val="99"/>
    <w:rPr>
      <w:i/>
      <w:iCs/>
      <w:kern w:val="0"/>
    </w:rPr>
  </w:style>
  <w:style w:type="character" w:customStyle="1" w:styleId="129">
    <w:name w:val="HTML 预设格式 字符"/>
    <w:basedOn w:val="91"/>
    <w:link w:val="81"/>
    <w:semiHidden/>
    <w:uiPriority w:val="99"/>
    <w:rPr>
      <w:rFonts w:ascii="Courier New" w:hAnsi="Courier New" w:cs="Courier New"/>
      <w:kern w:val="0"/>
      <w:sz w:val="20"/>
      <w:szCs w:val="20"/>
    </w:rPr>
  </w:style>
  <w:style w:type="character" w:customStyle="1" w:styleId="130">
    <w:name w:val="标题 6 字符"/>
    <w:basedOn w:val="91"/>
    <w:link w:val="8"/>
    <w:semiHidden/>
    <w:uiPriority w:val="2"/>
    <w:rPr>
      <w:rFonts w:asciiTheme="majorHAnsi" w:hAnsiTheme="majorHAnsi" w:eastAsiaTheme="majorEastAsia" w:cstheme="majorBidi"/>
      <w:b/>
      <w:bCs/>
      <w:kern w:val="0"/>
    </w:rPr>
  </w:style>
  <w:style w:type="character" w:customStyle="1" w:styleId="131">
    <w:name w:val="标题 7 字符"/>
    <w:basedOn w:val="91"/>
    <w:link w:val="9"/>
    <w:semiHidden/>
    <w:uiPriority w:val="2"/>
    <w:rPr>
      <w:b/>
      <w:bCs/>
      <w:kern w:val="0"/>
    </w:rPr>
  </w:style>
  <w:style w:type="character" w:customStyle="1" w:styleId="132">
    <w:name w:val="标题 8 字符"/>
    <w:basedOn w:val="91"/>
    <w:link w:val="10"/>
    <w:semiHidden/>
    <w:uiPriority w:val="2"/>
    <w:rPr>
      <w:rFonts w:asciiTheme="majorHAnsi" w:hAnsiTheme="majorHAnsi" w:eastAsiaTheme="majorEastAsia" w:cstheme="majorBidi"/>
      <w:kern w:val="0"/>
    </w:rPr>
  </w:style>
  <w:style w:type="character" w:customStyle="1" w:styleId="133">
    <w:name w:val="标题 9 字符"/>
    <w:basedOn w:val="91"/>
    <w:link w:val="11"/>
    <w:semiHidden/>
    <w:uiPriority w:val="2"/>
    <w:rPr>
      <w:rFonts w:asciiTheme="majorHAnsi" w:hAnsiTheme="majorHAnsi" w:eastAsiaTheme="majorEastAsia" w:cstheme="majorBidi"/>
      <w:kern w:val="0"/>
      <w:sz w:val="21"/>
      <w:szCs w:val="21"/>
    </w:rPr>
  </w:style>
  <w:style w:type="character" w:customStyle="1" w:styleId="134">
    <w:name w:val="称呼 字符"/>
    <w:basedOn w:val="91"/>
    <w:link w:val="31"/>
    <w:semiHidden/>
    <w:uiPriority w:val="99"/>
    <w:rPr>
      <w:kern w:val="0"/>
    </w:rPr>
  </w:style>
  <w:style w:type="character" w:customStyle="1" w:styleId="135">
    <w:name w:val="纯文本 字符"/>
    <w:basedOn w:val="91"/>
    <w:link w:val="48"/>
    <w:semiHidden/>
    <w:uiPriority w:val="99"/>
    <w:rPr>
      <w:rFonts w:hAnsi="Courier New" w:cs="Courier New" w:asciiTheme="minorEastAsia"/>
      <w:kern w:val="0"/>
    </w:rPr>
  </w:style>
  <w:style w:type="character" w:customStyle="1" w:styleId="136">
    <w:name w:val="电子邮件签名 字符"/>
    <w:basedOn w:val="91"/>
    <w:link w:val="22"/>
    <w:semiHidden/>
    <w:uiPriority w:val="99"/>
    <w:rPr>
      <w:kern w:val="0"/>
    </w:rPr>
  </w:style>
  <w:style w:type="character" w:customStyle="1" w:styleId="137">
    <w:name w:val="宏文本 字符"/>
    <w:basedOn w:val="91"/>
    <w:link w:val="2"/>
    <w:semiHidden/>
    <w:uiPriority w:val="99"/>
    <w:rPr>
      <w:rFonts w:ascii="Courier New" w:hAnsi="Courier New" w:eastAsia="宋体" w:cs="Courier New"/>
      <w:kern w:val="0"/>
    </w:rPr>
  </w:style>
  <w:style w:type="character" w:customStyle="1" w:styleId="138">
    <w:name w:val="结束语 字符"/>
    <w:basedOn w:val="91"/>
    <w:link w:val="33"/>
    <w:semiHidden/>
    <w:uiPriority w:val="99"/>
    <w:rPr>
      <w:kern w:val="0"/>
    </w:rPr>
  </w:style>
  <w:style w:type="paragraph" w:styleId="139">
    <w:name w:val="Intense Quote"/>
    <w:basedOn w:val="1"/>
    <w:next w:val="1"/>
    <w:link w:val="140"/>
    <w:semiHidden/>
    <w:unhideWhenUsed/>
    <w:uiPriority w:val="7"/>
    <w:pPr>
      <w:pBdr>
        <w:top w:val="single" w:color="DDDDDD" w:themeColor="accent1" w:sz="4" w:space="10"/>
        <w:bottom w:val="single" w:color="DDDDDD" w:themeColor="accent1" w:sz="4" w:space="10"/>
      </w:pBdr>
      <w:spacing w:before="360" w:after="360"/>
      <w:ind w:left="864" w:right="864"/>
      <w:jc w:val="center"/>
    </w:pPr>
    <w:rPr>
      <w:i/>
      <w:iCs/>
      <w:color w:val="DDDDDD" w:themeColor="accent1"/>
      <w14:textFill>
        <w14:solidFill>
          <w14:schemeClr w14:val="accent1"/>
        </w14:solidFill>
      </w14:textFill>
    </w:rPr>
  </w:style>
  <w:style w:type="character" w:customStyle="1" w:styleId="140">
    <w:name w:val="明显引用 字符"/>
    <w:basedOn w:val="91"/>
    <w:link w:val="139"/>
    <w:semiHidden/>
    <w:uiPriority w:val="7"/>
    <w:rPr>
      <w:i/>
      <w:iCs/>
      <w:color w:val="DDDDDD" w:themeColor="accent1"/>
      <w:kern w:val="0"/>
      <w14:textFill>
        <w14:solidFill>
          <w14:schemeClr w14:val="accent1"/>
        </w14:solidFill>
      </w14:textFill>
    </w:rPr>
  </w:style>
  <w:style w:type="character" w:customStyle="1" w:styleId="141">
    <w:name w:val="批注文字 字符"/>
    <w:basedOn w:val="91"/>
    <w:link w:val="29"/>
    <w:semiHidden/>
    <w:uiPriority w:val="99"/>
    <w:rPr>
      <w:kern w:val="0"/>
    </w:rPr>
  </w:style>
  <w:style w:type="character" w:customStyle="1" w:styleId="142">
    <w:name w:val="批注主题 字符"/>
    <w:basedOn w:val="141"/>
    <w:link w:val="86"/>
    <w:semiHidden/>
    <w:uiPriority w:val="99"/>
    <w:rPr>
      <w:b/>
      <w:bCs/>
      <w:kern w:val="0"/>
    </w:rPr>
  </w:style>
  <w:style w:type="character" w:customStyle="1" w:styleId="143">
    <w:name w:val="签名 字符"/>
    <w:basedOn w:val="91"/>
    <w:link w:val="61"/>
    <w:semiHidden/>
    <w:uiPriority w:val="99"/>
    <w:rPr>
      <w:kern w:val="0"/>
    </w:rPr>
  </w:style>
  <w:style w:type="character" w:customStyle="1" w:styleId="144">
    <w:name w:val="日期 字符"/>
    <w:basedOn w:val="91"/>
    <w:link w:val="53"/>
    <w:semiHidden/>
    <w:uiPriority w:val="99"/>
    <w:rPr>
      <w:kern w:val="0"/>
    </w:rPr>
  </w:style>
  <w:style w:type="paragraph" w:customStyle="1" w:styleId="145">
    <w:name w:val="Bibliography"/>
    <w:basedOn w:val="1"/>
    <w:next w:val="1"/>
    <w:unhideWhenUsed/>
    <w:uiPriority w:val="99"/>
    <w:pPr>
      <w:tabs>
        <w:tab w:val="left" w:pos="384"/>
      </w:tabs>
      <w:spacing w:before="60" w:after="60" w:line="340" w:lineRule="atLeast"/>
      <w:ind w:left="200" w:hanging="200" w:hangingChars="200"/>
    </w:pPr>
    <w:rPr>
      <w:sz w:val="21"/>
    </w:rPr>
  </w:style>
  <w:style w:type="character" w:customStyle="1" w:styleId="146">
    <w:name w:val="文档结构图 字符"/>
    <w:basedOn w:val="91"/>
    <w:link w:val="27"/>
    <w:semiHidden/>
    <w:uiPriority w:val="99"/>
    <w:rPr>
      <w:rFonts w:ascii="Microsoft YaHei UI" w:eastAsia="Microsoft YaHei UI"/>
      <w:kern w:val="0"/>
      <w:sz w:val="18"/>
      <w:szCs w:val="18"/>
    </w:rPr>
  </w:style>
  <w:style w:type="character" w:customStyle="1" w:styleId="147">
    <w:name w:val="信息标题 字符"/>
    <w:basedOn w:val="91"/>
    <w:link w:val="80"/>
    <w:semiHidden/>
    <w:uiPriority w:val="99"/>
    <w:rPr>
      <w:rFonts w:asciiTheme="majorHAnsi" w:hAnsiTheme="majorHAnsi" w:eastAsiaTheme="majorEastAsia" w:cstheme="majorBidi"/>
      <w:kern w:val="0"/>
      <w:shd w:val="pct20" w:color="auto" w:fill="auto"/>
    </w:rPr>
  </w:style>
  <w:style w:type="paragraph" w:styleId="148">
    <w:name w:val="Quote"/>
    <w:basedOn w:val="1"/>
    <w:next w:val="1"/>
    <w:link w:val="149"/>
    <w:semiHidden/>
    <w:unhideWhenUsed/>
    <w:uiPriority w:val="7"/>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49">
    <w:name w:val="引用 字符"/>
    <w:basedOn w:val="91"/>
    <w:link w:val="148"/>
    <w:semiHidden/>
    <w:uiPriority w:val="7"/>
    <w:rPr>
      <w:i/>
      <w:iCs/>
      <w:color w:val="404040" w:themeColor="text1" w:themeTint="BF"/>
      <w:kern w:val="0"/>
      <w14:textFill>
        <w14:solidFill>
          <w14:schemeClr w14:val="tx1">
            <w14:lumMod w14:val="75000"/>
            <w14:lumOff w14:val="25000"/>
          </w14:schemeClr>
        </w14:solidFill>
      </w14:textFill>
    </w:rPr>
  </w:style>
  <w:style w:type="character" w:customStyle="1" w:styleId="150">
    <w:name w:val="正文文本 字符"/>
    <w:basedOn w:val="91"/>
    <w:link w:val="35"/>
    <w:semiHidden/>
    <w:uiPriority w:val="99"/>
    <w:rPr>
      <w:kern w:val="0"/>
    </w:rPr>
  </w:style>
  <w:style w:type="character" w:customStyle="1" w:styleId="151">
    <w:name w:val="正文文本 2 字符"/>
    <w:basedOn w:val="91"/>
    <w:link w:val="77"/>
    <w:semiHidden/>
    <w:uiPriority w:val="99"/>
    <w:rPr>
      <w:kern w:val="0"/>
    </w:rPr>
  </w:style>
  <w:style w:type="character" w:customStyle="1" w:styleId="152">
    <w:name w:val="正文文本 3 字符"/>
    <w:basedOn w:val="91"/>
    <w:link w:val="32"/>
    <w:semiHidden/>
    <w:uiPriority w:val="99"/>
    <w:rPr>
      <w:kern w:val="0"/>
      <w:sz w:val="16"/>
      <w:szCs w:val="16"/>
    </w:rPr>
  </w:style>
  <w:style w:type="character" w:customStyle="1" w:styleId="153">
    <w:name w:val="正文文本首行缩进 字符"/>
    <w:basedOn w:val="150"/>
    <w:link w:val="87"/>
    <w:semiHidden/>
    <w:uiPriority w:val="99"/>
    <w:rPr>
      <w:kern w:val="0"/>
    </w:rPr>
  </w:style>
  <w:style w:type="character" w:customStyle="1" w:styleId="154">
    <w:name w:val="正文文本缩进 字符"/>
    <w:basedOn w:val="91"/>
    <w:link w:val="36"/>
    <w:semiHidden/>
    <w:uiPriority w:val="99"/>
    <w:rPr>
      <w:kern w:val="0"/>
    </w:rPr>
  </w:style>
  <w:style w:type="character" w:customStyle="1" w:styleId="155">
    <w:name w:val="正文文本首行缩进 2 字符"/>
    <w:basedOn w:val="154"/>
    <w:link w:val="88"/>
    <w:semiHidden/>
    <w:uiPriority w:val="99"/>
    <w:rPr>
      <w:kern w:val="0"/>
    </w:rPr>
  </w:style>
  <w:style w:type="character" w:customStyle="1" w:styleId="156">
    <w:name w:val="正文文本缩进 2 字符"/>
    <w:basedOn w:val="91"/>
    <w:link w:val="54"/>
    <w:semiHidden/>
    <w:uiPriority w:val="99"/>
    <w:rPr>
      <w:kern w:val="0"/>
    </w:rPr>
  </w:style>
  <w:style w:type="character" w:customStyle="1" w:styleId="157">
    <w:name w:val="正文文本缩进 3 字符"/>
    <w:basedOn w:val="91"/>
    <w:link w:val="72"/>
    <w:semiHidden/>
    <w:uiPriority w:val="99"/>
    <w:rPr>
      <w:kern w:val="0"/>
      <w:sz w:val="16"/>
      <w:szCs w:val="16"/>
    </w:rPr>
  </w:style>
  <w:style w:type="character" w:customStyle="1" w:styleId="158">
    <w:name w:val="注释标题 字符"/>
    <w:basedOn w:val="91"/>
    <w:link w:val="18"/>
    <w:semiHidden/>
    <w:uiPriority w:val="99"/>
    <w:rPr>
      <w:kern w:val="0"/>
    </w:rPr>
  </w:style>
  <w:style w:type="paragraph" w:customStyle="1" w:styleId="159">
    <w:name w:val="封面作者信息"/>
    <w:basedOn w:val="16"/>
    <w:qFormat/>
    <w:uiPriority w:val="17"/>
    <w:pPr>
      <w:wordWrap w:val="0"/>
      <w:spacing w:before="120" w:line="360" w:lineRule="auto"/>
      <w:jc w:val="center"/>
    </w:pPr>
    <w:rPr>
      <w:rFonts w:eastAsia="仿宋"/>
      <w:sz w:val="32"/>
    </w:rPr>
  </w:style>
  <w:style w:type="paragraph" w:customStyle="1" w:styleId="160">
    <w:name w:val="封面清华大学"/>
    <w:basedOn w:val="16"/>
    <w:qFormat/>
    <w:uiPriority w:val="17"/>
    <w:pPr>
      <w:spacing w:line="240" w:lineRule="auto"/>
      <w:jc w:val="center"/>
    </w:pPr>
    <w:rPr>
      <w:rFonts w:eastAsia="隶书"/>
      <w:sz w:val="52"/>
      <w:szCs w:val="52"/>
    </w:rPr>
  </w:style>
  <w:style w:type="paragraph" w:customStyle="1" w:styleId="161">
    <w:name w:val="封面综合论文训练"/>
    <w:basedOn w:val="16"/>
    <w:qFormat/>
    <w:uiPriority w:val="17"/>
    <w:pPr>
      <w:spacing w:before="360" w:line="240" w:lineRule="auto"/>
      <w:jc w:val="center"/>
    </w:pPr>
    <w:rPr>
      <w:rFonts w:ascii="Arial" w:hAnsi="Arial" w:eastAsia="黑体"/>
      <w:b/>
      <w:sz w:val="72"/>
      <w:szCs w:val="72"/>
    </w:rPr>
  </w:style>
  <w:style w:type="paragraph" w:customStyle="1" w:styleId="162">
    <w:name w:val="封面论文题目"/>
    <w:basedOn w:val="16"/>
    <w:qFormat/>
    <w:uiPriority w:val="17"/>
    <w:pPr>
      <w:spacing w:line="300" w:lineRule="auto"/>
      <w:jc w:val="center"/>
    </w:pPr>
    <w:rPr>
      <w:rFonts w:eastAsia="黑体" w:cstheme="majorHAnsi"/>
      <w:sz w:val="52"/>
      <w:szCs w:val="52"/>
    </w:rPr>
  </w:style>
  <w:style w:type="paragraph" w:customStyle="1" w:styleId="163">
    <w:name w:val="封面题目"/>
    <w:basedOn w:val="162"/>
    <w:link w:val="168"/>
    <w:qFormat/>
    <w:uiPriority w:val="17"/>
    <w:rPr>
      <w:rFonts w:ascii="黑体" w:hAnsi="黑体"/>
      <w:sz w:val="36"/>
      <w:szCs w:val="44"/>
    </w:rPr>
  </w:style>
  <w:style w:type="paragraph" w:customStyle="1" w:styleId="164">
    <w:name w:val="书脊"/>
    <w:qFormat/>
    <w:uiPriority w:val="17"/>
    <w:pPr>
      <w:widowControl w:val="0"/>
      <w:tabs>
        <w:tab w:val="right" w:pos="13438"/>
      </w:tabs>
      <w:spacing w:line="240" w:lineRule="auto"/>
      <w:jc w:val="left"/>
      <w:textAlignment w:val="center"/>
    </w:pPr>
    <w:rPr>
      <w:rFonts w:ascii="Times New Roman" w:hAnsi="Times New Roman" w:eastAsia="仿宋" w:cstheme="minorBidi"/>
      <w:kern w:val="0"/>
      <w:sz w:val="30"/>
      <w:szCs w:val="24"/>
      <w:lang w:val="en-US" w:eastAsia="zh-CN" w:bidi="ar-SA"/>
    </w:rPr>
  </w:style>
  <w:style w:type="paragraph" w:customStyle="1" w:styleId="165">
    <w:name w:val="公式"/>
    <w:basedOn w:val="16"/>
    <w:link w:val="170"/>
    <w:qFormat/>
    <w:uiPriority w:val="4"/>
    <w:pPr>
      <w:spacing w:before="240" w:after="240"/>
      <w:jc w:val="center"/>
    </w:pPr>
  </w:style>
  <w:style w:type="paragraph" w:customStyle="1" w:styleId="166">
    <w:name w:val="附录标题 2"/>
    <w:basedOn w:val="111"/>
    <w:uiPriority w:val="6"/>
    <w:pPr>
      <w:numPr>
        <w:ilvl w:val="1"/>
        <w:numId w:val="13"/>
      </w:numPr>
      <w:jc w:val="both"/>
    </w:pPr>
  </w:style>
  <w:style w:type="paragraph" w:customStyle="1" w:styleId="167">
    <w:name w:val="附录标题 3"/>
    <w:basedOn w:val="166"/>
    <w:uiPriority w:val="6"/>
    <w:pPr>
      <w:numPr>
        <w:ilvl w:val="2"/>
      </w:numPr>
    </w:pPr>
  </w:style>
  <w:style w:type="character" w:customStyle="1" w:styleId="168">
    <w:name w:val="封面题目 字符"/>
    <w:basedOn w:val="112"/>
    <w:link w:val="163"/>
    <w:uiPriority w:val="17"/>
    <w:rPr>
      <w:rFonts w:ascii="黑体" w:hAnsi="黑体" w:eastAsia="黑体" w:cstheme="majorHAnsi"/>
      <w:kern w:val="0"/>
      <w:sz w:val="36"/>
      <w:szCs w:val="44"/>
    </w:rPr>
  </w:style>
  <w:style w:type="paragraph" w:customStyle="1" w:styleId="169">
    <w:name w:val="符号和缩略语说明表"/>
    <w:basedOn w:val="1"/>
    <w:qFormat/>
    <w:uiPriority w:val="20"/>
    <w:pPr>
      <w:tabs>
        <w:tab w:val="left" w:pos="1920"/>
      </w:tabs>
      <w:ind w:left="800" w:hanging="800" w:hangingChars="800"/>
      <w:jc w:val="left"/>
    </w:pPr>
  </w:style>
  <w:style w:type="character" w:customStyle="1" w:styleId="170">
    <w:name w:val="公式 字符"/>
    <w:basedOn w:val="112"/>
    <w:link w:val="165"/>
    <w:uiPriority w:val="4"/>
    <w:rPr>
      <w:kern w:val="0"/>
    </w:rPr>
  </w:style>
  <w:style w:type="paragraph" w:customStyle="1" w:styleId="171">
    <w:name w:val="隐藏文字"/>
    <w:basedOn w:val="1"/>
    <w:next w:val="1"/>
    <w:link w:val="172"/>
    <w:uiPriority w:val="34"/>
    <w:pPr>
      <w:ind w:firstLine="480"/>
    </w:pPr>
    <w:rPr>
      <w:vanish/>
    </w:rPr>
  </w:style>
  <w:style w:type="character" w:customStyle="1" w:styleId="172">
    <w:name w:val="隐藏文字 字符"/>
    <w:basedOn w:val="91"/>
    <w:link w:val="171"/>
    <w:uiPriority w:val="34"/>
    <w:rPr>
      <w:vanish/>
      <w:kern w:val="0"/>
    </w:rPr>
  </w:style>
  <w:style w:type="character" w:customStyle="1" w:styleId="173">
    <w:name w:val="TOC 1 字符"/>
    <w:basedOn w:val="91"/>
    <w:link w:val="47"/>
    <w:uiPriority w:val="39"/>
    <w:rPr>
      <w:rFonts w:eastAsia="黑体"/>
    </w:rPr>
  </w:style>
  <w:style w:type="paragraph" w:customStyle="1" w:styleId="174">
    <w:name w:val="段落"/>
    <w:basedOn w:val="1"/>
    <w:uiPriority w:val="0"/>
    <w:pPr>
      <w:widowControl/>
      <w:spacing w:line="420" w:lineRule="exact"/>
      <w:ind w:firstLine="520" w:firstLineChars="200"/>
      <w:textAlignment w:val="baseline"/>
    </w:pPr>
    <w:rPr>
      <w:rFonts w:cs="Times New Roman"/>
      <w:spacing w:val="10"/>
      <w:kern w:val="0"/>
      <w:szCs w:val="20"/>
    </w:rPr>
  </w:style>
  <w:style w:type="character" w:customStyle="1" w:styleId="175">
    <w:name w:val="fontstyle01"/>
    <w:basedOn w:val="91"/>
    <w:uiPriority w:val="0"/>
    <w:rPr>
      <w:rFonts w:hint="eastAsia" w:ascii="宋体" w:hAnsi="宋体" w:eastAsia="宋体"/>
      <w:color w:val="000000"/>
      <w:sz w:val="24"/>
      <w:szCs w:val="24"/>
    </w:rPr>
  </w:style>
  <w:style w:type="character" w:customStyle="1" w:styleId="176">
    <w:name w:val="fontstyle21"/>
    <w:basedOn w:val="91"/>
    <w:uiPriority w:val="0"/>
    <w:rPr>
      <w:rFonts w:hint="default" w:ascii="Times New Roman" w:hAnsi="Times New Roman" w:cs="Times New Roman"/>
      <w:color w:val="000000"/>
      <w:sz w:val="24"/>
      <w:szCs w:val="24"/>
    </w:rPr>
  </w:style>
  <w:style w:type="paragraph" w:customStyle="1" w:styleId="177">
    <w:name w:val="标题-插图表格清单&amp;符号缩略语说明"/>
    <w:basedOn w:val="1"/>
    <w:link w:val="178"/>
    <w:uiPriority w:val="0"/>
    <w:pPr>
      <w:keepNext/>
      <w:keepLines/>
      <w:pageBreakBefore/>
      <w:widowControl/>
      <w:spacing w:before="480" w:after="360" w:line="240" w:lineRule="auto"/>
      <w:jc w:val="center"/>
    </w:pPr>
    <w:rPr>
      <w:rFonts w:eastAsia="黑体"/>
      <w:sz w:val="32"/>
    </w:rPr>
  </w:style>
  <w:style w:type="character" w:customStyle="1" w:styleId="178">
    <w:name w:val="标题-插图表格清单&amp;符号缩略语说明 字符"/>
    <w:basedOn w:val="91"/>
    <w:link w:val="177"/>
    <w:uiPriority w:val="0"/>
    <w:rPr>
      <w:rFonts w:eastAsia="黑体"/>
      <w:sz w:val="32"/>
    </w:rPr>
  </w:style>
  <w:style w:type="paragraph" w:customStyle="1" w:styleId="179">
    <w:name w:val="论文正文段落"/>
    <w:basedOn w:val="1"/>
    <w:link w:val="181"/>
    <w:qFormat/>
    <w:uiPriority w:val="2"/>
    <w:pPr>
      <w:ind w:firstLine="200" w:firstLineChars="200"/>
    </w:pPr>
  </w:style>
  <w:style w:type="paragraph" w:customStyle="1" w:styleId="180">
    <w:name w:val="表-题注"/>
    <w:basedOn w:val="24"/>
    <w:link w:val="183"/>
    <w:qFormat/>
    <w:uiPriority w:val="3"/>
    <w:pPr>
      <w:spacing w:before="240" w:after="120"/>
    </w:pPr>
  </w:style>
  <w:style w:type="character" w:customStyle="1" w:styleId="181">
    <w:name w:val="论文正文段落 字符"/>
    <w:basedOn w:val="91"/>
    <w:link w:val="179"/>
    <w:uiPriority w:val="2"/>
  </w:style>
  <w:style w:type="character" w:customStyle="1" w:styleId="182">
    <w:name w:val="题注 字符"/>
    <w:basedOn w:val="91"/>
    <w:link w:val="24"/>
    <w:uiPriority w:val="3"/>
    <w:rPr>
      <w:rFonts w:cstheme="majorBidi"/>
      <w:kern w:val="0"/>
      <w:sz w:val="22"/>
      <w:szCs w:val="20"/>
    </w:rPr>
  </w:style>
  <w:style w:type="character" w:customStyle="1" w:styleId="183">
    <w:name w:val="表-题注 字符"/>
    <w:basedOn w:val="182"/>
    <w:link w:val="180"/>
    <w:uiPriority w:val="3"/>
    <w:rPr>
      <w:rFonts w:cstheme="majorBidi"/>
      <w:kern w:val="0"/>
      <w:sz w:val="22"/>
      <w:szCs w:val="20"/>
    </w:rPr>
  </w:style>
  <w:style w:type="paragraph" w:customStyle="1" w:styleId="184">
    <w:name w:val="标题1"/>
    <w:basedOn w:val="65"/>
    <w:uiPriority w:val="1"/>
    <w:pPr>
      <w:keepNext w:val="0"/>
      <w:keepLines w:val="0"/>
      <w:pageBreakBefore w:val="0"/>
      <w:adjustRightInd w:val="0"/>
      <w:spacing w:before="240" w:line="420" w:lineRule="exact"/>
      <w:outlineLvl w:val="9"/>
    </w:pPr>
    <w:rPr>
      <w:rFonts w:eastAsia="宋体" w:cs="Times New Roman"/>
      <w:bCs w:val="0"/>
      <w:kern w:val="0"/>
      <w:sz w:val="30"/>
      <w:szCs w:val="20"/>
    </w:rPr>
  </w:style>
  <w:style w:type="table" w:customStyle="1" w:styleId="185">
    <w:name w:val="网格型1"/>
    <w:basedOn w:val="89"/>
    <w:uiPriority w:val="0"/>
    <w:pPr>
      <w:widowControl w:val="0"/>
      <w:spacing w:line="240" w:lineRule="auto"/>
    </w:pPr>
    <w:rPr>
      <w:rFonts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6">
    <w:name w:val="样式1"/>
    <w:basedOn w:val="65"/>
    <w:link w:val="188"/>
    <w:uiPriority w:val="0"/>
  </w:style>
  <w:style w:type="paragraph" w:customStyle="1" w:styleId="187">
    <w:name w:val="章标题-无级别"/>
    <w:basedOn w:val="184"/>
    <w:next w:val="1"/>
    <w:link w:val="189"/>
    <w:qFormat/>
    <w:uiPriority w:val="0"/>
    <w:pPr>
      <w:spacing w:before="480" w:line="240" w:lineRule="auto"/>
    </w:pPr>
    <w:rPr>
      <w:rFonts w:eastAsia="黑体"/>
      <w:sz w:val="32"/>
    </w:rPr>
  </w:style>
  <w:style w:type="character" w:customStyle="1" w:styleId="188">
    <w:name w:val="样式1 字符"/>
    <w:basedOn w:val="102"/>
    <w:link w:val="186"/>
    <w:uiPriority w:val="0"/>
    <w:rPr>
      <w:rFonts w:ascii="Arial" w:hAnsi="Arial" w:eastAsia="黑体" w:cstheme="majorBidi"/>
      <w:kern w:val="30"/>
      <w:sz w:val="32"/>
      <w:szCs w:val="32"/>
    </w:rPr>
  </w:style>
  <w:style w:type="character" w:customStyle="1" w:styleId="189">
    <w:name w:val="章标题-无级别 字符"/>
    <w:basedOn w:val="91"/>
    <w:link w:val="187"/>
    <w:uiPriority w:val="0"/>
    <w:rPr>
      <w:rFonts w:ascii="Arial" w:hAnsi="Arial" w:eastAsia="黑体" w:cs="Times New Roman"/>
      <w:kern w:val="0"/>
      <w:sz w:val="32"/>
      <w:szCs w:val="20"/>
    </w:rPr>
  </w:style>
  <w:style w:type="table" w:customStyle="1" w:styleId="190">
    <w:name w:val="Plain Table 2"/>
    <w:basedOn w:val="89"/>
    <w:uiPriority w:val="42"/>
    <w:pPr>
      <w:spacing w:line="240" w:lineRule="auto"/>
      <w:jc w:val="left"/>
    </w:pPr>
    <w:rPr>
      <w:rFonts w:cs="Times New Roman"/>
      <w:kern w:val="0"/>
      <w:sz w:val="20"/>
      <w:szCs w:val="20"/>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91">
    <w:name w:val="表单元格内文字"/>
    <w:basedOn w:val="1"/>
    <w:link w:val="192"/>
    <w:qFormat/>
    <w:uiPriority w:val="2"/>
    <w:pPr>
      <w:spacing w:before="60" w:after="60" w:line="240" w:lineRule="auto"/>
      <w:jc w:val="center"/>
    </w:pPr>
    <w:rPr>
      <w:rFonts w:cs="Times New Roman"/>
      <w:kern w:val="0"/>
      <w:sz w:val="21"/>
      <w:szCs w:val="21"/>
    </w:rPr>
  </w:style>
  <w:style w:type="character" w:customStyle="1" w:styleId="192">
    <w:name w:val="表单元格内文字 字符"/>
    <w:basedOn w:val="91"/>
    <w:link w:val="191"/>
    <w:uiPriority w:val="2"/>
    <w:rPr>
      <w:rFonts w:cs="Times New Roman"/>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4.wmf"/><Relationship Id="rId2" Type="http://schemas.openxmlformats.org/officeDocument/2006/relationships/settings" Target="settings.xml"/><Relationship Id="rId19" Type="http://schemas.openxmlformats.org/officeDocument/2006/relationships/image" Target="media/image3.wmf"/><Relationship Id="rId18" Type="http://schemas.openxmlformats.org/officeDocument/2006/relationships/oleObject" Target="embeddings/oleObject2.bin"/><Relationship Id="rId17" Type="http://schemas.openxmlformats.org/officeDocument/2006/relationships/image" Target="media/image2.wmf"/><Relationship Id="rId16" Type="http://schemas.openxmlformats.org/officeDocument/2006/relationships/oleObject" Target="embeddings/oleObject1.bin"/><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chenshuaiwen/Library/Containers/com.kingsoft.wpsoffice.mac/Data/D:\E&#30424;\Research\&#27700;&#29983;&#24577;&#20013;&#24515;\&#27605;&#35774;\&#22312;&#24456;&#21162;&#21147;&#22320;&#20889;&#35770;&#25991;\&#28165;&#21326;&#22823;&#23398;&#26412;&#31185;&#23398;&#20301;&#35770;&#25991;&#27169;&#26495;&#19982;&#20351;&#29992;&#25351;&#21335;.dotm" TargetMode="Externa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毕业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42A65-AB21-4E1C-B74A-F3506CAB77A4}">
  <ds:schemaRefs/>
</ds:datastoreItem>
</file>

<file path=docProps/app.xml><?xml version="1.0" encoding="utf-8"?>
<Properties xmlns="http://schemas.openxmlformats.org/officeDocument/2006/extended-properties" xmlns:vt="http://schemas.openxmlformats.org/officeDocument/2006/docPropsVTypes">
  <Template>清华大学本科学位论文模板与使用指南.dotm</Template>
  <Pages>18</Pages>
  <Words>1070</Words>
  <Characters>6102</Characters>
  <Lines>50</Lines>
  <Paragraphs>14</Paragraphs>
  <TotalTime>7</TotalTime>
  <ScaleCrop>false</ScaleCrop>
  <LinksUpToDate>false</LinksUpToDate>
  <CharactersWithSpaces>7158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2024-12-16T13:15:00Z</dcterms:created>
  <dc:creator>Catherine</dc:creator>
  <cp:lastModifiedBy>csw</cp:lastModifiedBy>
  <cp:lastPrinted>2025-10-29T11:11:00Z</cp:lastPrinted>
  <dcterms:modified xsi:type="dcterms:W3CDTF">2026-05-02T00:40:27Z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id="mMRJkXGT"/&gt;&lt;style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ProductBuildVer">
    <vt:lpwstr>2052-12.1.25869.25869</vt:lpwstr>
  </property>
  <property fmtid="{D5CDD505-2E9C-101B-9397-08002B2CF9AE}" pid="5" name="ICV">
    <vt:lpwstr>EDC4F6EC0F1CC0B17BD7F469EB36FF1C_42</vt:lpwstr>
  </property>
</Properties>
</file>